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46196A">
      <w:pPr>
        <w:pStyle w:val="3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color w:val="282C3F"/>
        </w:rPr>
      </w:pPr>
      <w:bookmarkStart w:id="0" w:name="_GoBack"/>
      <w:bookmarkEnd w:id="0"/>
    </w:p>
    <w:p w14:paraId="4B23CFA4">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sans-serif" w:hAnsi="sans-serif" w:eastAsia="sans-serif" w:cs="sans-serif"/>
          <w:i w:val="0"/>
          <w:iCs w:val="0"/>
          <w:caps w:val="0"/>
          <w:color w:val="535665"/>
          <w:spacing w:val="0"/>
          <w:sz w:val="15"/>
          <w:szCs w:val="15"/>
        </w:rPr>
      </w:pPr>
    </w:p>
    <w:p w14:paraId="342A855A">
      <w:pPr>
        <w:pStyle w:val="40"/>
        <w:jc w:val="center"/>
        <w:rPr>
          <w:rFonts w:hint="default" w:ascii="Times New Roman" w:hAnsi="Times New Roman" w:cs="Times New Roman"/>
          <w:lang w:val="en-US"/>
        </w:rPr>
      </w:pPr>
      <w:r>
        <w:rPr>
          <w:rFonts w:hint="default" w:ascii="Times New Roman" w:hAnsi="Times New Roman" w:cs="Times New Roman"/>
          <w:lang w:val="en-IN"/>
        </w:rPr>
        <w:t>6361800</w:t>
      </w:r>
      <w:r>
        <w:rPr>
          <w:rFonts w:hint="default" w:ascii="Times New Roman" w:hAnsi="Times New Roman" w:cs="Times New Roman"/>
          <w:lang w:val="en-US"/>
        </w:rPr>
        <w:t>_WEEK - 4 :-</w:t>
      </w:r>
    </w:p>
    <w:p w14:paraId="28B603F9">
      <w:pPr>
        <w:rPr>
          <w:rFonts w:hint="default"/>
          <w:lang w:val="en-US"/>
        </w:rPr>
      </w:pPr>
    </w:p>
    <w:p w14:paraId="75C7BDE7">
      <w:pPr>
        <w:pStyle w:val="40"/>
        <w:jc w:val="center"/>
        <w:rPr>
          <w:rFonts w:hint="default" w:ascii="Times New Roman" w:hAnsi="Times New Roman" w:cs="Times New Roman"/>
          <w:color w:val="122A49"/>
        </w:rPr>
      </w:pPr>
      <w:r>
        <w:rPr>
          <w:rFonts w:hint="default" w:ascii="Times New Roman" w:hAnsi="Times New Roman" w:cs="Times New Roman"/>
          <w:color w:val="122A49"/>
        </w:rPr>
        <w:t>Web API Hands-On Report - Task 1</w:t>
      </w:r>
    </w:p>
    <w:p w14:paraId="29825863">
      <w:pPr>
        <w:pStyle w:val="2"/>
        <w:rPr>
          <w:rFonts w:hint="default" w:ascii="Times New Roman" w:hAnsi="Times New Roman" w:cs="Times New Roman"/>
          <w:lang w:val="en-US"/>
        </w:rPr>
      </w:pPr>
      <w:r>
        <w:rPr>
          <w:rFonts w:hint="default" w:ascii="Times New Roman" w:hAnsi="Times New Roman" w:cs="Times New Roman"/>
        </w:rPr>
        <w:t>1. Objectives</w:t>
      </w:r>
      <w:r>
        <w:rPr>
          <w:rFonts w:hint="default" w:ascii="Times New Roman" w:hAnsi="Times New Roman" w:cs="Times New Roman"/>
          <w:lang w:val="en-US"/>
        </w:rPr>
        <w:t xml:space="preserve"> :-</w:t>
      </w:r>
    </w:p>
    <w:p w14:paraId="27B9824D">
      <w:r>
        <w:br w:type="textWrapping"/>
      </w:r>
      <w:r>
        <w:rPr>
          <w:rFonts w:hint="default" w:ascii="Times New Roman" w:hAnsi="Times New Roman" w:cs="Times New Roman"/>
          <w:sz w:val="20"/>
          <w:szCs w:val="20"/>
        </w:rPr>
        <w:t>- Explain the concept of RESTful web service, Web API &amp; Microservice</w:t>
      </w:r>
      <w:r>
        <w:rPr>
          <w:rFonts w:hint="default" w:ascii="Times New Roman" w:hAnsi="Times New Roman" w:cs="Times New Roman"/>
          <w:sz w:val="20"/>
          <w:szCs w:val="20"/>
        </w:rPr>
        <w:br w:type="textWrapping"/>
      </w:r>
      <w:r>
        <w:rPr>
          <w:rFonts w:hint="default" w:ascii="Times New Roman" w:hAnsi="Times New Roman" w:cs="Times New Roman"/>
          <w:sz w:val="20"/>
          <w:szCs w:val="20"/>
        </w:rPr>
        <w:t>- Demonstrate features of REST architecture</w:t>
      </w:r>
      <w:r>
        <w:rPr>
          <w:rFonts w:hint="default" w:ascii="Times New Roman" w:hAnsi="Times New Roman" w:cs="Times New Roman"/>
          <w:sz w:val="20"/>
          <w:szCs w:val="20"/>
        </w:rPr>
        <w:br w:type="textWrapping"/>
      </w:r>
      <w:r>
        <w:rPr>
          <w:rFonts w:hint="default" w:ascii="Times New Roman" w:hAnsi="Times New Roman" w:cs="Times New Roman"/>
          <w:sz w:val="20"/>
          <w:szCs w:val="20"/>
        </w:rPr>
        <w:t>- Understand HttpRequest &amp; HttpResponse</w:t>
      </w:r>
      <w:r>
        <w:rPr>
          <w:rFonts w:hint="default" w:ascii="Times New Roman" w:hAnsi="Times New Roman" w:cs="Times New Roman"/>
          <w:sz w:val="20"/>
          <w:szCs w:val="20"/>
        </w:rPr>
        <w:br w:type="textWrapping"/>
      </w:r>
      <w:r>
        <w:rPr>
          <w:rFonts w:hint="default" w:ascii="Times New Roman" w:hAnsi="Times New Roman" w:cs="Times New Roman"/>
          <w:sz w:val="20"/>
          <w:szCs w:val="20"/>
        </w:rPr>
        <w:t>- Use Http Verbs: GET, POST, PUT, DELETE in Web API</w:t>
      </w:r>
      <w:r>
        <w:rPr>
          <w:rFonts w:hint="default" w:ascii="Times New Roman" w:hAnsi="Times New Roman" w:cs="Times New Roman"/>
          <w:sz w:val="20"/>
          <w:szCs w:val="20"/>
        </w:rPr>
        <w:br w:type="textWrapping"/>
      </w:r>
      <w:r>
        <w:rPr>
          <w:rFonts w:hint="default" w:ascii="Times New Roman" w:hAnsi="Times New Roman" w:cs="Times New Roman"/>
          <w:sz w:val="20"/>
          <w:szCs w:val="20"/>
        </w:rPr>
        <w:t>- Apply HttpStatusCodes like OK, NotFound, etc.</w:t>
      </w:r>
      <w:r>
        <w:rPr>
          <w:rFonts w:hint="default" w:ascii="Times New Roman" w:hAnsi="Times New Roman" w:cs="Times New Roman"/>
          <w:sz w:val="20"/>
          <w:szCs w:val="20"/>
        </w:rPr>
        <w:br w:type="textWrapping"/>
      </w:r>
      <w:r>
        <w:rPr>
          <w:rFonts w:hint="default" w:ascii="Times New Roman" w:hAnsi="Times New Roman" w:cs="Times New Roman"/>
          <w:sz w:val="20"/>
          <w:szCs w:val="20"/>
        </w:rPr>
        <w:t>- Create a simple WebAPI with Read and Write actions</w:t>
      </w:r>
      <w:r>
        <w:rPr>
          <w:rFonts w:hint="default" w:ascii="Times New Roman" w:hAnsi="Times New Roman" w:cs="Times New Roman"/>
          <w:sz w:val="20"/>
          <w:szCs w:val="20"/>
        </w:rPr>
        <w:br w:type="textWrapping"/>
      </w:r>
      <w:r>
        <w:rPr>
          <w:rFonts w:hint="default" w:ascii="Times New Roman" w:hAnsi="Times New Roman" w:cs="Times New Roman"/>
          <w:sz w:val="20"/>
          <w:szCs w:val="20"/>
        </w:rPr>
        <w:t>- Structure the WebAPI using Controllers and Action Methods</w:t>
      </w:r>
      <w:r>
        <w:rPr>
          <w:rFonts w:hint="default" w:ascii="Times New Roman" w:hAnsi="Times New Roman" w:cs="Times New Roman"/>
          <w:sz w:val="20"/>
          <w:szCs w:val="20"/>
        </w:rPr>
        <w:br w:type="textWrapping"/>
      </w:r>
      <w:r>
        <w:rPr>
          <w:rFonts w:hint="default" w:ascii="Times New Roman" w:hAnsi="Times New Roman" w:cs="Times New Roman"/>
          <w:sz w:val="20"/>
          <w:szCs w:val="20"/>
        </w:rPr>
        <w:t>- Describe configuration files like Startup.cs, appSettings.json, launchSettings.json</w:t>
      </w:r>
      <w:r>
        <w:br w:type="textWrapping"/>
      </w:r>
    </w:p>
    <w:p w14:paraId="5635397E">
      <w:pPr>
        <w:pStyle w:val="2"/>
        <w:rPr>
          <w:rFonts w:hint="default" w:ascii="Times New Roman" w:hAnsi="Times New Roman" w:cs="Times New Roman"/>
          <w:color w:val="2A4B71"/>
          <w:lang w:val="en-US"/>
        </w:rPr>
      </w:pPr>
      <w:r>
        <w:rPr>
          <w:rFonts w:hint="default" w:ascii="Times New Roman" w:hAnsi="Times New Roman" w:cs="Times New Roman"/>
          <w:color w:val="2A4B71"/>
        </w:rPr>
        <w:t>2. Concepts Explained</w:t>
      </w:r>
      <w:r>
        <w:rPr>
          <w:rFonts w:hint="default" w:ascii="Times New Roman" w:hAnsi="Times New Roman" w:cs="Times New Roman"/>
          <w:color w:val="2A4B71"/>
          <w:lang w:val="en-US"/>
        </w:rPr>
        <w:t xml:space="preserve"> :-</w:t>
      </w:r>
    </w:p>
    <w:p w14:paraId="074DC35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2.1 RESTful Web Service and W</w:t>
      </w:r>
      <w:r>
        <w:rPr>
          <w:rFonts w:hint="default" w:ascii="Times New Roman" w:hAnsi="Times New Roman" w:cs="Times New Roman"/>
          <w:color w:val="4F80BD"/>
          <w:sz w:val="24"/>
          <w:szCs w:val="24"/>
        </w:rPr>
        <w:t>eb API</w:t>
      </w:r>
      <w:r>
        <w:rPr>
          <w:rFonts w:hint="default" w:ascii="Times New Roman" w:hAnsi="Times New Roman" w:cs="Times New Roman"/>
          <w:color w:val="4F80BD"/>
          <w:sz w:val="24"/>
          <w:szCs w:val="24"/>
          <w:lang w:val="en-US"/>
        </w:rPr>
        <w:t xml:space="preserve"> :-</w:t>
      </w:r>
    </w:p>
    <w:p w14:paraId="3FD6A688">
      <w:pPr>
        <w:rPr>
          <w:rFonts w:hint="default" w:ascii="Times New Roman" w:hAnsi="Times New Roman" w:eastAsia="SimSun" w:cs="Times New Roman"/>
          <w:sz w:val="20"/>
          <w:szCs w:val="20"/>
        </w:rPr>
      </w:pPr>
      <w:r>
        <w:rPr>
          <w:rFonts w:hint="default" w:ascii="Times New Roman" w:hAnsi="Times New Roman" w:cs="Times New Roman"/>
        </w:rPr>
        <w:br w:type="textWrapping"/>
      </w:r>
      <w:r>
        <w:rPr>
          <w:rFonts w:hint="default" w:ascii="Times New Roman" w:hAnsi="Times New Roman" w:eastAsia="SimSun" w:cs="Times New Roman"/>
          <w:sz w:val="20"/>
          <w:szCs w:val="20"/>
        </w:rPr>
        <w:t>A RESTful Web Service is an architectural style that uses standard HTTP methods to perform CRUD operations. It is stateless and resource-oriented.</w:t>
      </w:r>
    </w:p>
    <w:p w14:paraId="08CAFA78">
      <w:pPr>
        <w:rPr>
          <w:rFonts w:hint="default" w:ascii="Times New Roman" w:hAnsi="Times New Roman" w:cs="Times New Roman"/>
        </w:rPr>
      </w:pPr>
      <w:r>
        <w:rPr>
          <w:rFonts w:hint="default" w:ascii="Times New Roman" w:hAnsi="Times New Roman" w:eastAsia="SimSun" w:cs="Times New Roman"/>
          <w:sz w:val="20"/>
          <w:szCs w:val="20"/>
        </w:rPr>
        <w:br w:type="textWrapping"/>
      </w:r>
      <w:r>
        <w:rPr>
          <w:rFonts w:hint="default" w:ascii="Times New Roman" w:hAnsi="Times New Roman" w:eastAsia="SimSun" w:cs="Times New Roman"/>
          <w:sz w:val="20"/>
          <w:szCs w:val="20"/>
        </w:rPr>
        <w:t>A Web API is a framework for building HTTP services that can be consumed by clients like browsers, mobile apps, or other servers.</w:t>
      </w:r>
      <w:r>
        <w:rPr>
          <w:rFonts w:hint="default" w:ascii="Times New Roman" w:hAnsi="Times New Roman" w:cs="Times New Roman"/>
        </w:rPr>
        <w:br w:type="textWrapping"/>
      </w:r>
    </w:p>
    <w:p w14:paraId="40F7C715">
      <w:p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2.2 Microservice</w:t>
      </w:r>
      <w:r>
        <w:rPr>
          <w:rFonts w:hint="default" w:ascii="Times New Roman" w:hAnsi="Times New Roman" w:cs="Times New Roman"/>
          <w:b/>
          <w:bCs/>
          <w:color w:val="4F80BD"/>
          <w:sz w:val="24"/>
          <w:szCs w:val="24"/>
          <w:lang w:val="en-US"/>
        </w:rPr>
        <w:t xml:space="preserve"> :-</w:t>
      </w:r>
    </w:p>
    <w:p w14:paraId="5C76C620">
      <w:pPr>
        <w:rPr>
          <w:rFonts w:hint="default" w:ascii="Times New Roman" w:hAnsi="Times New Roman" w:cs="Times New Roman"/>
        </w:rPr>
      </w:pPr>
      <w:r>
        <w:rPr>
          <w:rFonts w:hint="default" w:ascii="Times New Roman" w:hAnsi="Times New Roman" w:cs="Times New Roman"/>
          <w:sz w:val="20"/>
          <w:szCs w:val="20"/>
        </w:rPr>
        <w:t>Microservices architecture structures an application as a collection of loosely coupled services. Each service implements a specific business capability and is independently deployable.</w:t>
      </w:r>
      <w:r>
        <w:rPr>
          <w:rFonts w:hint="default" w:ascii="Times New Roman" w:hAnsi="Times New Roman" w:cs="Times New Roman"/>
        </w:rPr>
        <w:br w:type="textWrapping"/>
      </w:r>
    </w:p>
    <w:p w14:paraId="65EF8467">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2.3 HTTP Request and Response</w:t>
      </w:r>
      <w:r>
        <w:rPr>
          <w:rFonts w:hint="default" w:ascii="Times New Roman" w:hAnsi="Times New Roman" w:cs="Times New Roman"/>
          <w:sz w:val="24"/>
          <w:szCs w:val="24"/>
          <w:lang w:val="en-US"/>
        </w:rPr>
        <w:t xml:space="preserve"> :-</w:t>
      </w:r>
    </w:p>
    <w:p w14:paraId="7C64AEFD">
      <w:pPr>
        <w:rPr>
          <w:rFonts w:hint="default" w:ascii="Times New Roman" w:hAnsi="Times New Roman" w:cs="Times New Roman"/>
          <w:sz w:val="20"/>
          <w:szCs w:val="20"/>
        </w:rPr>
      </w:pPr>
      <w:r>
        <w:rPr>
          <w:rFonts w:hint="default" w:ascii="Times New Roman" w:hAnsi="Times New Roman" w:cs="Times New Roman"/>
          <w:sz w:val="20"/>
          <w:szCs w:val="20"/>
        </w:rPr>
        <w:br w:type="textWrapping"/>
      </w:r>
      <w:r>
        <w:rPr>
          <w:rFonts w:hint="default" w:ascii="Times New Roman" w:hAnsi="Times New Roman" w:cs="Times New Roman"/>
          <w:sz w:val="20"/>
          <w:szCs w:val="20"/>
          <w:lang w:val="en-US"/>
        </w:rPr>
        <w:t>I .</w:t>
      </w:r>
      <w:r>
        <w:rPr>
          <w:rFonts w:hint="default" w:ascii="Times New Roman" w:hAnsi="Times New Roman" w:cs="Times New Roman"/>
          <w:sz w:val="20"/>
          <w:szCs w:val="20"/>
        </w:rPr>
        <w:t xml:space="preserve"> HttpRequest represents the incoming request from a client to the server.</w:t>
      </w:r>
    </w:p>
    <w:p w14:paraId="61326A33">
      <w:pPr>
        <w:rPr>
          <w:rFonts w:hint="default" w:ascii="Times New Roman" w:hAnsi="Times New Roman" w:cs="Times New Roman"/>
        </w:rPr>
      </w:pPr>
      <w:r>
        <w:rPr>
          <w:rFonts w:hint="default" w:ascii="Times New Roman" w:hAnsi="Times New Roman" w:cs="Times New Roman"/>
          <w:sz w:val="20"/>
          <w:szCs w:val="20"/>
          <w:lang w:val="en-US"/>
        </w:rPr>
        <w:t>II .</w:t>
      </w:r>
      <w:r>
        <w:rPr>
          <w:rFonts w:hint="default" w:ascii="Times New Roman" w:hAnsi="Times New Roman" w:cs="Times New Roman"/>
          <w:sz w:val="20"/>
          <w:szCs w:val="20"/>
        </w:rPr>
        <w:t xml:space="preserve">  HttpResponse represents the server's response, typically including a status code and data (JSON/XML).</w:t>
      </w:r>
      <w:r>
        <w:rPr>
          <w:rFonts w:hint="default" w:ascii="Times New Roman" w:hAnsi="Times New Roman" w:cs="Times New Roman"/>
        </w:rPr>
        <w:br w:type="textWrapping"/>
      </w:r>
    </w:p>
    <w:p w14:paraId="381878D3">
      <w:pPr>
        <w:pStyle w:val="3"/>
        <w:rPr>
          <w:rFonts w:hint="default" w:ascii="Times New Roman" w:hAnsi="Times New Roman" w:cs="Times New Roman"/>
          <w:lang w:val="en-US"/>
        </w:rPr>
      </w:pPr>
      <w:r>
        <w:rPr>
          <w:rFonts w:hint="default" w:ascii="Times New Roman" w:hAnsi="Times New Roman" w:cs="Times New Roman"/>
        </w:rPr>
        <w:t>2.4 Action Verbs and Status Codes</w:t>
      </w:r>
      <w:r>
        <w:rPr>
          <w:rFonts w:hint="default" w:ascii="Times New Roman" w:hAnsi="Times New Roman" w:cs="Times New Roman"/>
          <w:lang w:val="en-US"/>
        </w:rPr>
        <w:t xml:space="preserve"> :-</w:t>
      </w:r>
    </w:p>
    <w:p w14:paraId="2E41A8E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HttpGet</w:t>
      </w:r>
      <w:r>
        <w:rPr>
          <w:rFonts w:hint="default" w:ascii="Times New Roman" w:hAnsi="Times New Roman" w:cs="Times New Roman"/>
        </w:rPr>
        <w:t>: Retrieves data.</w:t>
      </w:r>
    </w:p>
    <w:p w14:paraId="7B612C8C">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HttpPost</w:t>
      </w:r>
      <w:r>
        <w:rPr>
          <w:rFonts w:hint="default" w:ascii="Times New Roman" w:hAnsi="Times New Roman" w:cs="Times New Roman"/>
        </w:rPr>
        <w:t>: Creates a new resource.</w:t>
      </w:r>
    </w:p>
    <w:p w14:paraId="77AF278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HttpPut</w:t>
      </w:r>
      <w:r>
        <w:rPr>
          <w:rFonts w:hint="default" w:ascii="Times New Roman" w:hAnsi="Times New Roman" w:cs="Times New Roman"/>
        </w:rPr>
        <w:t>: Updates an existing resource.</w:t>
      </w:r>
    </w:p>
    <w:p w14:paraId="04BE52AF">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HttpDelete</w:t>
      </w:r>
      <w:r>
        <w:rPr>
          <w:rFonts w:hint="default" w:ascii="Times New Roman" w:hAnsi="Times New Roman" w:cs="Times New Roman"/>
        </w:rPr>
        <w:t>: Deletes a resource.</w:t>
      </w:r>
    </w:p>
    <w:p w14:paraId="0BC7EDE1">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b/>
          <w:bCs/>
          <w:lang w:val="en-US"/>
        </w:rPr>
      </w:pPr>
      <w:r>
        <w:rPr>
          <w:rFonts w:hint="default" w:ascii="Times New Roman" w:hAnsi="Times New Roman" w:cs="Times New Roman"/>
          <w:b/>
          <w:bCs/>
        </w:rPr>
        <w:t>Common HTTP status codes:</w:t>
      </w:r>
      <w:r>
        <w:rPr>
          <w:rFonts w:hint="default" w:ascii="Times New Roman" w:hAnsi="Times New Roman" w:cs="Times New Roman"/>
          <w:b/>
          <w:bCs/>
          <w:lang w:val="en-US"/>
        </w:rPr>
        <w:t>-</w:t>
      </w:r>
    </w:p>
    <w:p w14:paraId="6167ED91">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200 OK</w:t>
      </w:r>
      <w:r>
        <w:rPr>
          <w:rFonts w:hint="default" w:ascii="Times New Roman" w:hAnsi="Times New Roman" w:cs="Times New Roman"/>
        </w:rPr>
        <w:t>: Request succeeded.</w:t>
      </w:r>
    </w:p>
    <w:p w14:paraId="5E8D5F94">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404 Not Found</w:t>
      </w:r>
      <w:r>
        <w:rPr>
          <w:rFonts w:hint="default" w:ascii="Times New Roman" w:hAnsi="Times New Roman" w:cs="Times New Roman"/>
        </w:rPr>
        <w:t>: Resource not found.</w:t>
      </w:r>
    </w:p>
    <w:p w14:paraId="5C031F2F">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500 Internal Server Erro</w:t>
      </w:r>
      <w:r>
        <w:rPr>
          <w:rStyle w:val="20"/>
          <w:rFonts w:hint="default" w:ascii="Times New Roman" w:hAnsi="Times New Roman" w:cs="Times New Roman"/>
        </w:rPr>
        <w:t>r</w:t>
      </w:r>
      <w:r>
        <w:rPr>
          <w:rFonts w:hint="default" w:ascii="Times New Roman" w:hAnsi="Times New Roman" w:cs="Times New Roman"/>
        </w:rPr>
        <w:t>: Unexpected server error.</w:t>
      </w:r>
    </w:p>
    <w:p w14:paraId="573DF357">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400 Bad Request</w:t>
      </w:r>
      <w:r>
        <w:rPr>
          <w:rFonts w:hint="default" w:ascii="Times New Roman" w:hAnsi="Times New Roman" w:cs="Times New Roman"/>
        </w:rPr>
        <w:t>: Malformed request.</w:t>
      </w:r>
    </w:p>
    <w:p w14:paraId="7367FC75">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401 Unauthorized</w:t>
      </w:r>
      <w:r>
        <w:rPr>
          <w:rFonts w:hint="default" w:ascii="Times New Roman" w:hAnsi="Times New Roman" w:cs="Times New Roman"/>
        </w:rPr>
        <w:t>: Access denied.</w:t>
      </w:r>
    </w:p>
    <w:p w14:paraId="23C8DC2E">
      <w:pPr>
        <w:rPr>
          <w:rFonts w:hint="default" w:ascii="Times New Roman" w:hAnsi="Times New Roman" w:cs="Times New Roman"/>
          <w:b/>
          <w:bCs/>
          <w:color w:val="2A4B71"/>
          <w:sz w:val="28"/>
          <w:szCs w:val="28"/>
        </w:rPr>
      </w:pPr>
    </w:p>
    <w:p w14:paraId="19D9FEA3">
      <w:pPr>
        <w:numPr>
          <w:ilvl w:val="0"/>
          <w:numId w:val="9"/>
        </w:numPr>
        <w:rPr>
          <w:rFonts w:hint="default" w:ascii="Times New Roman" w:hAnsi="Times New Roman" w:cs="Times New Roman"/>
          <w:b/>
          <w:bCs/>
          <w:color w:val="2A4B71"/>
          <w:sz w:val="32"/>
          <w:szCs w:val="32"/>
          <w:lang w:val="en-US"/>
        </w:rPr>
      </w:pPr>
      <w:r>
        <w:rPr>
          <w:rFonts w:hint="default" w:ascii="Times New Roman" w:hAnsi="Times New Roman" w:cs="Times New Roman"/>
          <w:b/>
          <w:bCs/>
          <w:color w:val="2A4B71"/>
          <w:sz w:val="32"/>
          <w:szCs w:val="32"/>
        </w:rPr>
        <w:t>Implementation Steps</w:t>
      </w:r>
      <w:r>
        <w:rPr>
          <w:rFonts w:hint="default" w:ascii="Times New Roman" w:hAnsi="Times New Roman" w:cs="Times New Roman"/>
          <w:b/>
          <w:bCs/>
          <w:color w:val="2A4B71"/>
          <w:sz w:val="32"/>
          <w:szCs w:val="32"/>
          <w:lang w:val="en-US"/>
        </w:rPr>
        <w:t xml:space="preserve"> :-</w:t>
      </w:r>
    </w:p>
    <w:p w14:paraId="41D8AECA">
      <w:pPr>
        <w:numPr>
          <w:ilvl w:val="0"/>
          <w:numId w:val="0"/>
        </w:numPr>
        <w:rPr>
          <w:rFonts w:hint="default" w:ascii="Times New Roman" w:hAnsi="Times New Roman" w:cs="Times New Roman"/>
          <w:b/>
          <w:bCs/>
          <w:color w:val="2A4B71"/>
          <w:sz w:val="32"/>
          <w:szCs w:val="32"/>
          <w:lang w:val="en-US"/>
        </w:rPr>
      </w:pPr>
    </w:p>
    <w:p w14:paraId="3AD5937B">
      <w:pPr>
        <w:pStyle w:val="3"/>
        <w:numPr>
          <w:ilvl w:val="1"/>
          <w:numId w:val="9"/>
        </w:numPr>
        <w:rPr>
          <w:rFonts w:hint="default" w:ascii="Times New Roman" w:hAnsi="Times New Roman" w:cs="Times New Roman"/>
          <w:sz w:val="24"/>
          <w:szCs w:val="24"/>
          <w:lang w:val="en-US"/>
        </w:rPr>
      </w:pPr>
      <w:r>
        <w:rPr>
          <w:rFonts w:hint="default" w:ascii="Times New Roman" w:hAnsi="Times New Roman" w:cs="Times New Roman"/>
          <w:sz w:val="24"/>
          <w:szCs w:val="24"/>
        </w:rPr>
        <w:t>Project Setup</w:t>
      </w:r>
      <w:r>
        <w:rPr>
          <w:rFonts w:hint="default" w:ascii="Times New Roman" w:hAnsi="Times New Roman" w:cs="Times New Roman"/>
          <w:sz w:val="24"/>
          <w:szCs w:val="24"/>
          <w:lang w:val="en-US"/>
        </w:rPr>
        <w:t xml:space="preserve"> :-</w:t>
      </w:r>
    </w:p>
    <w:p w14:paraId="7A0080FB">
      <w:pPr>
        <w:numPr>
          <w:ilvl w:val="0"/>
          <w:numId w:val="0"/>
        </w:numPr>
        <w:ind w:leftChars="0"/>
        <w:rPr>
          <w:rFonts w:hint="default"/>
          <w:lang w:val="en-US"/>
        </w:rPr>
      </w:pPr>
    </w:p>
    <w:p w14:paraId="708AA694">
      <w:r>
        <w:br w:type="textWrapping"/>
      </w:r>
      <w:r>
        <w:drawing>
          <wp:inline distT="0" distB="0" distL="114300" distR="114300">
            <wp:extent cx="5478145" cy="3228340"/>
            <wp:effectExtent l="0" t="0" r="8255" b="2540"/>
            <wp:docPr id="1" name="Picture 1" descr="Screenshot 2025-07-10 0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0 093843"/>
                    <pic:cNvPicPr>
                      <a:picLocks noChangeAspect="1"/>
                    </pic:cNvPicPr>
                  </pic:nvPicPr>
                  <pic:blipFill>
                    <a:blip r:embed="rId6"/>
                    <a:stretch>
                      <a:fillRect/>
                    </a:stretch>
                  </pic:blipFill>
                  <pic:spPr>
                    <a:xfrm>
                      <a:off x="0" y="0"/>
                      <a:ext cx="5478145" cy="3228340"/>
                    </a:xfrm>
                    <a:prstGeom prst="rect">
                      <a:avLst/>
                    </a:prstGeom>
                  </pic:spPr>
                </pic:pic>
              </a:graphicData>
            </a:graphic>
          </wp:inline>
        </w:drawing>
      </w:r>
      <w:r>
        <w:br w:type="textWrapping"/>
      </w:r>
    </w:p>
    <w:p w14:paraId="6989DF8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3.2 Default Controller Test</w:t>
      </w:r>
      <w:r>
        <w:rPr>
          <w:rFonts w:hint="default" w:ascii="Times New Roman" w:hAnsi="Times New Roman" w:cs="Times New Roman"/>
          <w:sz w:val="24"/>
          <w:szCs w:val="24"/>
          <w:lang w:val="en-US"/>
        </w:rPr>
        <w:t xml:space="preserve"> :-</w:t>
      </w:r>
    </w:p>
    <w:p w14:paraId="2C826272">
      <w:r>
        <w:br w:type="textWrapping"/>
      </w:r>
      <w:r>
        <w:drawing>
          <wp:inline distT="0" distB="0" distL="114300" distR="114300">
            <wp:extent cx="5483860" cy="2926715"/>
            <wp:effectExtent l="0" t="0" r="2540" b="14605"/>
            <wp:docPr id="5" name="Picture 5" descr="Screenshot 2025-07-10 09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0 094453"/>
                    <pic:cNvPicPr>
                      <a:picLocks noChangeAspect="1"/>
                    </pic:cNvPicPr>
                  </pic:nvPicPr>
                  <pic:blipFill>
                    <a:blip r:embed="rId7"/>
                    <a:stretch>
                      <a:fillRect/>
                    </a:stretch>
                  </pic:blipFill>
                  <pic:spPr>
                    <a:xfrm>
                      <a:off x="0" y="0"/>
                      <a:ext cx="5483860" cy="2926715"/>
                    </a:xfrm>
                    <a:prstGeom prst="rect">
                      <a:avLst/>
                    </a:prstGeom>
                  </pic:spPr>
                </pic:pic>
              </a:graphicData>
            </a:graphic>
          </wp:inline>
        </w:drawing>
      </w:r>
      <w:r>
        <w:drawing>
          <wp:inline distT="0" distB="0" distL="114300" distR="114300">
            <wp:extent cx="5486400" cy="3302635"/>
            <wp:effectExtent l="0" t="0" r="0" b="4445"/>
            <wp:docPr id="6" name="Picture 6" descr="Screenshot 2025-07-10 09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0 094517"/>
                    <pic:cNvPicPr>
                      <a:picLocks noChangeAspect="1"/>
                    </pic:cNvPicPr>
                  </pic:nvPicPr>
                  <pic:blipFill>
                    <a:blip r:embed="rId8"/>
                    <a:stretch>
                      <a:fillRect/>
                    </a:stretch>
                  </pic:blipFill>
                  <pic:spPr>
                    <a:xfrm>
                      <a:off x="0" y="0"/>
                      <a:ext cx="5486400" cy="3302635"/>
                    </a:xfrm>
                    <a:prstGeom prst="rect">
                      <a:avLst/>
                    </a:prstGeom>
                  </pic:spPr>
                </pic:pic>
              </a:graphicData>
            </a:graphic>
          </wp:inline>
        </w:drawing>
      </w:r>
      <w:r>
        <w:drawing>
          <wp:inline distT="0" distB="0" distL="114300" distR="114300">
            <wp:extent cx="5471160" cy="1081405"/>
            <wp:effectExtent l="0" t="0" r="0" b="635"/>
            <wp:docPr id="7" name="Picture 7" descr="Screenshot 2025-07-10 09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0 094559"/>
                    <pic:cNvPicPr>
                      <a:picLocks noChangeAspect="1"/>
                    </pic:cNvPicPr>
                  </pic:nvPicPr>
                  <pic:blipFill>
                    <a:blip r:embed="rId9"/>
                    <a:stretch>
                      <a:fillRect/>
                    </a:stretch>
                  </pic:blipFill>
                  <pic:spPr>
                    <a:xfrm>
                      <a:off x="0" y="0"/>
                      <a:ext cx="5471160" cy="1081405"/>
                    </a:xfrm>
                    <a:prstGeom prst="rect">
                      <a:avLst/>
                    </a:prstGeom>
                  </pic:spPr>
                </pic:pic>
              </a:graphicData>
            </a:graphic>
          </wp:inline>
        </w:drawing>
      </w:r>
      <w:r>
        <w:br w:type="textWrapping"/>
      </w:r>
    </w:p>
    <w:p w14:paraId="772C5FC0">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3.3 Create Custom Controller</w:t>
      </w:r>
      <w:r>
        <w:rPr>
          <w:rFonts w:hint="default" w:ascii="Times New Roman" w:hAnsi="Times New Roman" w:cs="Times New Roman"/>
          <w:sz w:val="24"/>
          <w:szCs w:val="24"/>
          <w:lang w:val="en-US"/>
        </w:rPr>
        <w:t xml:space="preserve"> :-</w:t>
      </w:r>
    </w:p>
    <w:p w14:paraId="271DA24D">
      <w:pPr>
        <w:spacing w:beforeLines="0" w:afterLines="0"/>
        <w:jc w:val="left"/>
        <w:rPr>
          <w:rFonts w:hint="default" w:ascii="Cascadia Mono" w:hAnsi="Cascadia Mono" w:eastAsia="Cascadia Mono"/>
          <w:color w:val="000000"/>
          <w:sz w:val="19"/>
          <w:szCs w:val="24"/>
          <w:highlight w:val="white"/>
        </w:rPr>
      </w:pPr>
      <w: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592C6DA0">
      <w:pPr>
        <w:spacing w:beforeLines="0" w:afterLines="0"/>
        <w:jc w:val="left"/>
        <w:rPr>
          <w:rFonts w:hint="default" w:ascii="Cascadia Mono" w:hAnsi="Cascadia Mono" w:eastAsia="Cascadia Mono"/>
          <w:color w:val="000000"/>
          <w:sz w:val="19"/>
          <w:szCs w:val="24"/>
          <w:highlight w:val="white"/>
        </w:rPr>
      </w:pPr>
    </w:p>
    <w:p w14:paraId="1FEBA9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MyFirstWebApi.Controllers</w:t>
      </w:r>
    </w:p>
    <w:p w14:paraId="7F0625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066CC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[ApiController]</w:t>
      </w:r>
    </w:p>
    <w:p w14:paraId="2977CA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[Route(</w:t>
      </w:r>
      <w:r>
        <w:rPr>
          <w:rFonts w:hint="default" w:ascii="Cascadia Mono" w:hAnsi="Cascadia Mono" w:eastAsia="Cascadia Mono"/>
          <w:color w:val="A31515"/>
          <w:sz w:val="19"/>
          <w:szCs w:val="24"/>
          <w:highlight w:val="white"/>
        </w:rPr>
        <w:t>"api/[controller]"</w:t>
      </w:r>
      <w:r>
        <w:rPr>
          <w:rFonts w:hint="default" w:ascii="Cascadia Mono" w:hAnsi="Cascadia Mono" w:eastAsia="Cascadia Mono"/>
          <w:color w:val="000000"/>
          <w:sz w:val="19"/>
          <w:szCs w:val="24"/>
          <w:highlight w:val="white"/>
        </w:rPr>
        <w:t>)]</w:t>
      </w:r>
    </w:p>
    <w:p w14:paraId="41D6E1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StudentController</w:t>
      </w:r>
      <w:r>
        <w:rPr>
          <w:rFonts w:hint="default" w:ascii="Cascadia Mono" w:hAnsi="Cascadia Mono" w:eastAsia="Cascadia Mono"/>
          <w:color w:val="000000"/>
          <w:sz w:val="19"/>
          <w:szCs w:val="24"/>
          <w:highlight w:val="white"/>
        </w:rPr>
        <w:t xml:space="preserve"> : ControllerBase</w:t>
      </w:r>
    </w:p>
    <w:p w14:paraId="0DCACD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3D75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5B5EFA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8ACD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 = 6363213,</w:t>
      </w:r>
    </w:p>
    <w:p w14:paraId="7460A1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629D3C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A31515"/>
          <w:sz w:val="19"/>
          <w:szCs w:val="24"/>
          <w:highlight w:val="white"/>
        </w:rPr>
        <w:t>"B.Tech CSE"</w:t>
      </w:r>
      <w:r>
        <w:rPr>
          <w:rFonts w:hint="default" w:ascii="Cascadia Mono" w:hAnsi="Cascadia Mono" w:eastAsia="Cascadia Mono"/>
          <w:color w:val="000000"/>
          <w:sz w:val="19"/>
          <w:szCs w:val="24"/>
          <w:highlight w:val="white"/>
        </w:rPr>
        <w:t>,</w:t>
      </w:r>
    </w:p>
    <w:p w14:paraId="65093E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Year = 4</w:t>
      </w:r>
    </w:p>
    <w:p w14:paraId="19CEE2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5631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[HttpGet]</w:t>
      </w:r>
    </w:p>
    <w:p w14:paraId="41C947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GetStudent()</w:t>
      </w:r>
    </w:p>
    <w:p w14:paraId="089380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3CB0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Ok(currentStudent);</w:t>
      </w:r>
    </w:p>
    <w:p w14:paraId="492416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0EC21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[HttpPost]</w:t>
      </w:r>
    </w:p>
    <w:p w14:paraId="051AFE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AddStudent([FromBody]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newStudent)</w:t>
      </w:r>
    </w:p>
    <w:p w14:paraId="3E2844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608C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newStudent;</w:t>
      </w:r>
    </w:p>
    <w:p w14:paraId="1D98FF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5249DE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DDEB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added successfully!"</w:t>
      </w:r>
      <w:r>
        <w:rPr>
          <w:rFonts w:hint="default" w:ascii="Cascadia Mono" w:hAnsi="Cascadia Mono" w:eastAsia="Cascadia Mono"/>
          <w:color w:val="000000"/>
          <w:sz w:val="19"/>
          <w:szCs w:val="24"/>
          <w:highlight w:val="white"/>
        </w:rPr>
        <w:t>,</w:t>
      </w:r>
    </w:p>
    <w:p w14:paraId="42D81A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7B989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0489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5724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[HttpPut]</w:t>
      </w:r>
    </w:p>
    <w:p w14:paraId="78E570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UpdateStudent([FromBody]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updatedStudent)</w:t>
      </w:r>
    </w:p>
    <w:p w14:paraId="4DBD63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FF98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updatedStudent;</w:t>
      </w:r>
    </w:p>
    <w:p w14:paraId="11D699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30CFFB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1436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updated successfully!"</w:t>
      </w:r>
      <w:r>
        <w:rPr>
          <w:rFonts w:hint="default" w:ascii="Cascadia Mono" w:hAnsi="Cascadia Mono" w:eastAsia="Cascadia Mono"/>
          <w:color w:val="000000"/>
          <w:sz w:val="19"/>
          <w:szCs w:val="24"/>
          <w:highlight w:val="white"/>
        </w:rPr>
        <w:t>,</w:t>
      </w:r>
    </w:p>
    <w:p w14:paraId="43AD1C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56818D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58E35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FE5E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[HttpDelete(</w:t>
      </w:r>
      <w:r>
        <w:rPr>
          <w:rFonts w:hint="default" w:ascii="Cascadia Mono" w:hAnsi="Cascadia Mono" w:eastAsia="Cascadia Mono"/>
          <w:color w:val="A31515"/>
          <w:sz w:val="19"/>
          <w:szCs w:val="24"/>
          <w:highlight w:val="white"/>
        </w:rPr>
        <w:t>"{id}"</w:t>
      </w:r>
      <w:r>
        <w:rPr>
          <w:rFonts w:hint="default" w:ascii="Cascadia Mono" w:hAnsi="Cascadia Mono" w:eastAsia="Cascadia Mono"/>
          <w:color w:val="000000"/>
          <w:sz w:val="19"/>
          <w:szCs w:val="24"/>
          <w:highlight w:val="white"/>
        </w:rPr>
        <w:t>)]</w:t>
      </w:r>
    </w:p>
    <w:p w14:paraId="38D4FC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DeleteStudent(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14:paraId="1E0AF7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0E99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(currentStudent.Id == id)</w:t>
      </w:r>
    </w:p>
    <w:p w14:paraId="50B8F0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5766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3343A2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 xml:space="preserve">$"Student with ID </w:t>
      </w:r>
      <w:r>
        <w:rPr>
          <w:rFonts w:hint="default" w:ascii="Cascadia Mono" w:hAnsi="Cascadia Mono" w:eastAsia="Cascadia Mono"/>
          <w:color w:val="000000"/>
          <w:sz w:val="19"/>
          <w:szCs w:val="24"/>
          <w:highlight w:val="white"/>
        </w:rPr>
        <w:t>{id}</w:t>
      </w:r>
      <w:r>
        <w:rPr>
          <w:rFonts w:hint="default" w:ascii="Cascadia Mono" w:hAnsi="Cascadia Mono" w:eastAsia="Cascadia Mono"/>
          <w:color w:val="A31515"/>
          <w:sz w:val="19"/>
          <w:szCs w:val="24"/>
          <w:highlight w:val="white"/>
        </w:rPr>
        <w:t xml:space="preserve"> deleted."</w:t>
      </w:r>
      <w:r>
        <w:rPr>
          <w:rFonts w:hint="default" w:ascii="Cascadia Mono" w:hAnsi="Cascadia Mono" w:eastAsia="Cascadia Mono"/>
          <w:color w:val="000000"/>
          <w:sz w:val="19"/>
          <w:szCs w:val="24"/>
          <w:highlight w:val="white"/>
        </w:rPr>
        <w:t xml:space="preserve"> });</w:t>
      </w:r>
    </w:p>
    <w:p w14:paraId="713435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106F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5A2558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6019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NotFound(</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"Student not found."</w:t>
      </w:r>
      <w:r>
        <w:rPr>
          <w:rFonts w:hint="default" w:ascii="Cascadia Mono" w:hAnsi="Cascadia Mono" w:eastAsia="Cascadia Mono"/>
          <w:color w:val="000000"/>
          <w:sz w:val="19"/>
          <w:szCs w:val="24"/>
          <w:highlight w:val="white"/>
        </w:rPr>
        <w:t xml:space="preserve"> });</w:t>
      </w:r>
    </w:p>
    <w:p w14:paraId="53731C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4F6E5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56E9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28CD2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1C807B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8F3D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2F122D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6F06D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C8771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Year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3179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9A3B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D08D43"/>
    <w:p w14:paraId="104597FB">
      <w:pPr>
        <w:pStyle w:val="3"/>
        <w:rPr>
          <w:rFonts w:hint="default"/>
          <w:sz w:val="24"/>
          <w:szCs w:val="24"/>
          <w:lang w:val="en-US"/>
        </w:rPr>
      </w:pPr>
      <w:r>
        <w:rPr>
          <w:rFonts w:hint="default" w:ascii="Times New Roman" w:hAnsi="Times New Roman" w:cs="Times New Roman"/>
          <w:sz w:val="24"/>
          <w:szCs w:val="24"/>
        </w:rPr>
        <w:t>3.4 Test in Swagger</w:t>
      </w:r>
      <w:r>
        <w:rPr>
          <w:rFonts w:hint="default" w:ascii="Times New Roman" w:hAnsi="Times New Roman" w:cs="Times New Roman"/>
          <w:sz w:val="24"/>
          <w:szCs w:val="24"/>
          <w:lang w:val="en-US"/>
        </w:rPr>
        <w:t xml:space="preserve"> :-</w:t>
      </w:r>
    </w:p>
    <w:p w14:paraId="74511729"/>
    <w:p w14:paraId="57D79BDE">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GET :-</w:t>
      </w:r>
    </w:p>
    <w:p w14:paraId="55AAD343">
      <w:r>
        <w:br w:type="textWrapping"/>
      </w:r>
      <w:r>
        <w:drawing>
          <wp:inline distT="0" distB="0" distL="114300" distR="114300">
            <wp:extent cx="5486400" cy="2665095"/>
            <wp:effectExtent l="0" t="0" r="0" b="1905"/>
            <wp:docPr id="15" name="Picture 15" descr="Screenshot 2025-07-10 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10 101319"/>
                    <pic:cNvPicPr>
                      <a:picLocks noChangeAspect="1"/>
                    </pic:cNvPicPr>
                  </pic:nvPicPr>
                  <pic:blipFill>
                    <a:blip r:embed="rId10"/>
                    <a:srcRect b="2203"/>
                    <a:stretch>
                      <a:fillRect/>
                    </a:stretch>
                  </pic:blipFill>
                  <pic:spPr>
                    <a:xfrm>
                      <a:off x="0" y="0"/>
                      <a:ext cx="5486400" cy="2665095"/>
                    </a:xfrm>
                    <a:prstGeom prst="rect">
                      <a:avLst/>
                    </a:prstGeom>
                  </pic:spPr>
                </pic:pic>
              </a:graphicData>
            </a:graphic>
          </wp:inline>
        </w:drawing>
      </w:r>
      <w:r>
        <w:drawing>
          <wp:inline distT="0" distB="0" distL="114300" distR="114300">
            <wp:extent cx="5486400" cy="2381885"/>
            <wp:effectExtent l="0" t="0" r="0" b="10795"/>
            <wp:docPr id="14" name="Picture 14" descr="Screenshot 2025-07-10 10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0 101337"/>
                    <pic:cNvPicPr>
                      <a:picLocks noChangeAspect="1"/>
                    </pic:cNvPicPr>
                  </pic:nvPicPr>
                  <pic:blipFill>
                    <a:blip r:embed="rId11"/>
                    <a:srcRect t="26415"/>
                    <a:stretch>
                      <a:fillRect/>
                    </a:stretch>
                  </pic:blipFill>
                  <pic:spPr>
                    <a:xfrm>
                      <a:off x="0" y="0"/>
                      <a:ext cx="5486400" cy="2381885"/>
                    </a:xfrm>
                    <a:prstGeom prst="rect">
                      <a:avLst/>
                    </a:prstGeom>
                  </pic:spPr>
                </pic:pic>
              </a:graphicData>
            </a:graphic>
          </wp:inline>
        </w:drawing>
      </w:r>
    </w:p>
    <w:p w14:paraId="3FBBA88A">
      <w:pPr>
        <w:rPr>
          <w:rFonts w:hint="default" w:ascii="Times New Roman" w:hAnsi="Times New Roman" w:cs="Times New Roman"/>
          <w:b/>
          <w:bCs/>
          <w:color w:val="002060"/>
          <w:lang w:val="en-US"/>
        </w:rPr>
      </w:pPr>
    </w:p>
    <w:p w14:paraId="0937306A">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POST:-</w:t>
      </w:r>
    </w:p>
    <w:p w14:paraId="36F7550C">
      <w:r>
        <w:drawing>
          <wp:inline distT="0" distB="0" distL="114300" distR="114300">
            <wp:extent cx="5486400" cy="3858895"/>
            <wp:effectExtent l="0" t="0" r="0" b="12065"/>
            <wp:docPr id="13" name="Picture 13" descr="Screenshot 2025-07-10 1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0 101840"/>
                    <pic:cNvPicPr>
                      <a:picLocks noChangeAspect="1"/>
                    </pic:cNvPicPr>
                  </pic:nvPicPr>
                  <pic:blipFill>
                    <a:blip r:embed="rId12"/>
                    <a:stretch>
                      <a:fillRect/>
                    </a:stretch>
                  </pic:blipFill>
                  <pic:spPr>
                    <a:xfrm>
                      <a:off x="0" y="0"/>
                      <a:ext cx="5486400" cy="3858895"/>
                    </a:xfrm>
                    <a:prstGeom prst="rect">
                      <a:avLst/>
                    </a:prstGeom>
                  </pic:spPr>
                </pic:pic>
              </a:graphicData>
            </a:graphic>
          </wp:inline>
        </w:drawing>
      </w:r>
      <w:r>
        <w:drawing>
          <wp:inline distT="0" distB="0" distL="114300" distR="114300">
            <wp:extent cx="5486400" cy="3550285"/>
            <wp:effectExtent l="0" t="0" r="0" b="635"/>
            <wp:docPr id="12" name="Picture 12" descr="Screenshot 2025-07-10 1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0 101909"/>
                    <pic:cNvPicPr>
                      <a:picLocks noChangeAspect="1"/>
                    </pic:cNvPicPr>
                  </pic:nvPicPr>
                  <pic:blipFill>
                    <a:blip r:embed="rId13"/>
                    <a:stretch>
                      <a:fillRect/>
                    </a:stretch>
                  </pic:blipFill>
                  <pic:spPr>
                    <a:xfrm>
                      <a:off x="0" y="0"/>
                      <a:ext cx="5486400" cy="3550285"/>
                    </a:xfrm>
                    <a:prstGeom prst="rect">
                      <a:avLst/>
                    </a:prstGeom>
                  </pic:spPr>
                </pic:pic>
              </a:graphicData>
            </a:graphic>
          </wp:inline>
        </w:drawing>
      </w:r>
    </w:p>
    <w:p w14:paraId="7346426E">
      <w:pPr>
        <w:rPr>
          <w:rFonts w:hint="default" w:ascii="Times New Roman" w:hAnsi="Times New Roman" w:cs="Times New Roman"/>
          <w:b/>
          <w:bCs/>
          <w:color w:val="002060"/>
          <w:lang w:val="en-US"/>
        </w:rPr>
      </w:pPr>
    </w:p>
    <w:p w14:paraId="5A122F8E">
      <w:pPr>
        <w:rPr>
          <w:rFonts w:hint="default" w:ascii="Times New Roman" w:hAnsi="Times New Roman" w:cs="Times New Roman"/>
          <w:b/>
          <w:bCs/>
          <w:color w:val="2A4B71"/>
          <w:sz w:val="20"/>
          <w:szCs w:val="20"/>
          <w:lang w:val="en-US"/>
        </w:rPr>
      </w:pPr>
      <w:r>
        <w:rPr>
          <w:rFonts w:hint="default" w:ascii="Times New Roman" w:hAnsi="Times New Roman" w:cs="Times New Roman"/>
          <w:b/>
          <w:bCs/>
          <w:color w:val="2A4B71"/>
          <w:sz w:val="20"/>
          <w:szCs w:val="20"/>
          <w:lang w:val="en-US"/>
        </w:rPr>
        <w:t>PUT:-</w:t>
      </w:r>
    </w:p>
    <w:p w14:paraId="7B684BD5">
      <w:r>
        <w:drawing>
          <wp:inline distT="0" distB="0" distL="114300" distR="114300">
            <wp:extent cx="5486400" cy="3307715"/>
            <wp:effectExtent l="0" t="0" r="0" b="14605"/>
            <wp:docPr id="11" name="Picture 11" descr="Screenshot 2025-07-10 10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10 102158"/>
                    <pic:cNvPicPr>
                      <a:picLocks noChangeAspect="1"/>
                    </pic:cNvPicPr>
                  </pic:nvPicPr>
                  <pic:blipFill>
                    <a:blip r:embed="rId14"/>
                    <a:stretch>
                      <a:fillRect/>
                    </a:stretch>
                  </pic:blipFill>
                  <pic:spPr>
                    <a:xfrm>
                      <a:off x="0" y="0"/>
                      <a:ext cx="5486400" cy="3307715"/>
                    </a:xfrm>
                    <a:prstGeom prst="rect">
                      <a:avLst/>
                    </a:prstGeom>
                  </pic:spPr>
                </pic:pic>
              </a:graphicData>
            </a:graphic>
          </wp:inline>
        </w:drawing>
      </w:r>
      <w:r>
        <w:drawing>
          <wp:inline distT="0" distB="0" distL="114300" distR="114300">
            <wp:extent cx="5486400" cy="3887470"/>
            <wp:effectExtent l="0" t="0" r="0" b="13970"/>
            <wp:docPr id="10" name="Picture 10" descr="Screenshot 2025-07-10 1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0 102214"/>
                    <pic:cNvPicPr>
                      <a:picLocks noChangeAspect="1"/>
                    </pic:cNvPicPr>
                  </pic:nvPicPr>
                  <pic:blipFill>
                    <a:blip r:embed="rId15"/>
                    <a:stretch>
                      <a:fillRect/>
                    </a:stretch>
                  </pic:blipFill>
                  <pic:spPr>
                    <a:xfrm>
                      <a:off x="0" y="0"/>
                      <a:ext cx="5486400" cy="3887470"/>
                    </a:xfrm>
                    <a:prstGeom prst="rect">
                      <a:avLst/>
                    </a:prstGeom>
                  </pic:spPr>
                </pic:pic>
              </a:graphicData>
            </a:graphic>
          </wp:inline>
        </w:drawing>
      </w:r>
    </w:p>
    <w:p w14:paraId="0672A59E"/>
    <w:p w14:paraId="416EAC97">
      <w:pPr>
        <w:rPr>
          <w:rFonts w:hint="default" w:ascii="Times New Roman" w:hAnsi="Times New Roman" w:cs="Times New Roman"/>
          <w:b/>
          <w:bCs/>
          <w:color w:val="002060"/>
          <w:lang w:val="en-US"/>
        </w:rPr>
      </w:pPr>
    </w:p>
    <w:p w14:paraId="38F2BA8B">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DELETE:-</w:t>
      </w:r>
    </w:p>
    <w:p w14:paraId="40614B58">
      <w:r>
        <w:drawing>
          <wp:inline distT="0" distB="0" distL="114300" distR="114300">
            <wp:extent cx="5486400" cy="2017395"/>
            <wp:effectExtent l="0" t="0" r="0" b="0"/>
            <wp:docPr id="9" name="Picture 9" descr="Screenshot 2025-07-10 10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0 102229"/>
                    <pic:cNvPicPr>
                      <a:picLocks noChangeAspect="1"/>
                    </pic:cNvPicPr>
                  </pic:nvPicPr>
                  <pic:blipFill>
                    <a:blip r:embed="rId16"/>
                    <a:srcRect b="2636"/>
                    <a:stretch>
                      <a:fillRect/>
                    </a:stretch>
                  </pic:blipFill>
                  <pic:spPr>
                    <a:xfrm>
                      <a:off x="0" y="0"/>
                      <a:ext cx="5486400" cy="2017395"/>
                    </a:xfrm>
                    <a:prstGeom prst="rect">
                      <a:avLst/>
                    </a:prstGeom>
                  </pic:spPr>
                </pic:pic>
              </a:graphicData>
            </a:graphic>
          </wp:inline>
        </w:drawing>
      </w:r>
      <w:r>
        <w:drawing>
          <wp:inline distT="0" distB="0" distL="114300" distR="114300">
            <wp:extent cx="5486400" cy="1593215"/>
            <wp:effectExtent l="0" t="0" r="0" b="0"/>
            <wp:docPr id="8" name="Picture 8" descr="Screenshot 2025-07-10 1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0 102240"/>
                    <pic:cNvPicPr>
                      <a:picLocks noChangeAspect="1"/>
                    </pic:cNvPicPr>
                  </pic:nvPicPr>
                  <pic:blipFill>
                    <a:blip r:embed="rId17"/>
                    <a:srcRect t="12487"/>
                    <a:stretch>
                      <a:fillRect/>
                    </a:stretch>
                  </pic:blipFill>
                  <pic:spPr>
                    <a:xfrm>
                      <a:off x="0" y="0"/>
                      <a:ext cx="5486400" cy="1593215"/>
                    </a:xfrm>
                    <a:prstGeom prst="rect">
                      <a:avLst/>
                    </a:prstGeom>
                  </pic:spPr>
                </pic:pic>
              </a:graphicData>
            </a:graphic>
          </wp:inline>
        </w:drawing>
      </w:r>
      <w:r>
        <w:br w:type="textWrapping"/>
      </w:r>
    </w:p>
    <w:p w14:paraId="6979A58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3.5 Configuration Files</w:t>
      </w:r>
      <w:r>
        <w:rPr>
          <w:rFonts w:hint="default" w:ascii="Times New Roman" w:hAnsi="Times New Roman" w:cs="Times New Roman"/>
          <w:sz w:val="24"/>
          <w:szCs w:val="24"/>
          <w:lang w:val="en-US"/>
        </w:rPr>
        <w:t xml:space="preserve"> :-</w:t>
      </w:r>
    </w:p>
    <w:p w14:paraId="5DC843E8"/>
    <w:p w14:paraId="531B0073">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 xml:space="preserve">appsettings.json: </w:t>
      </w:r>
      <w:r>
        <w:rPr>
          <w:rFonts w:hint="default" w:ascii="Times New Roman" w:hAnsi="Times New Roman" w:cs="Times New Roman"/>
          <w:b/>
          <w:bCs/>
          <w:sz w:val="20"/>
          <w:szCs w:val="20"/>
          <w:lang w:val="en-US"/>
        </w:rPr>
        <w:t>-</w:t>
      </w:r>
    </w:p>
    <w:p w14:paraId="737E0DB1">
      <w:r>
        <w:drawing>
          <wp:inline distT="0" distB="0" distL="114300" distR="114300">
            <wp:extent cx="5480685" cy="2569210"/>
            <wp:effectExtent l="0" t="0" r="571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tretch>
                      <a:fillRect/>
                    </a:stretch>
                  </pic:blipFill>
                  <pic:spPr>
                    <a:xfrm>
                      <a:off x="0" y="0"/>
                      <a:ext cx="5480685" cy="2569210"/>
                    </a:xfrm>
                    <a:prstGeom prst="rect">
                      <a:avLst/>
                    </a:prstGeom>
                    <a:noFill/>
                    <a:ln>
                      <a:noFill/>
                    </a:ln>
                  </pic:spPr>
                </pic:pic>
              </a:graphicData>
            </a:graphic>
          </wp:inline>
        </w:drawing>
      </w:r>
    </w:p>
    <w:p w14:paraId="28916F7A">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launchSettings.json</w:t>
      </w:r>
      <w:r>
        <w:rPr>
          <w:rFonts w:hint="default" w:ascii="Times New Roman" w:hAnsi="Times New Roman" w:cs="Times New Roman"/>
          <w:b/>
          <w:bCs/>
          <w:sz w:val="20"/>
          <w:szCs w:val="20"/>
          <w:lang w:val="en-US"/>
        </w:rPr>
        <w:t xml:space="preserve"> </w:t>
      </w:r>
      <w:r>
        <w:rPr>
          <w:rFonts w:hint="default" w:ascii="Times New Roman" w:hAnsi="Times New Roman" w:cs="Times New Roman"/>
          <w:b/>
          <w:bCs/>
          <w:sz w:val="20"/>
          <w:szCs w:val="20"/>
        </w:rPr>
        <w:t>:</w:t>
      </w:r>
      <w:r>
        <w:rPr>
          <w:rFonts w:hint="default" w:ascii="Times New Roman" w:hAnsi="Times New Roman" w:cs="Times New Roman"/>
          <w:b/>
          <w:bCs/>
          <w:sz w:val="20"/>
          <w:szCs w:val="20"/>
          <w:lang w:val="en-US"/>
        </w:rPr>
        <w:t>-</w:t>
      </w:r>
    </w:p>
    <w:p w14:paraId="5668CD1F">
      <w:r>
        <w:drawing>
          <wp:inline distT="0" distB="0" distL="114300" distR="114300">
            <wp:extent cx="5480685" cy="2844800"/>
            <wp:effectExtent l="0" t="0" r="5715" b="508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480685" cy="2844800"/>
                    </a:xfrm>
                    <a:prstGeom prst="rect">
                      <a:avLst/>
                    </a:prstGeom>
                    <a:noFill/>
                    <a:ln>
                      <a:noFill/>
                    </a:ln>
                  </pic:spPr>
                </pic:pic>
              </a:graphicData>
            </a:graphic>
          </wp:inline>
        </w:drawing>
      </w:r>
    </w:p>
    <w:p w14:paraId="161FAE9D">
      <w:pPr>
        <w:rPr>
          <w:rFonts w:hint="default"/>
          <w:lang w:val="en-US"/>
        </w:rPr>
      </w:pPr>
      <w:r>
        <w:br w:type="textWrapping"/>
      </w:r>
      <w:r>
        <w:rPr>
          <w:rFonts w:hint="default" w:ascii="Times New Roman" w:hAnsi="Times New Roman" w:cs="Times New Roman"/>
          <w:b/>
          <w:bCs/>
          <w:sz w:val="20"/>
          <w:szCs w:val="20"/>
        </w:rPr>
        <w:t>Program.cs:</w:t>
      </w:r>
      <w:r>
        <w:rPr>
          <w:rFonts w:hint="default" w:ascii="Times New Roman" w:hAnsi="Times New Roman" w:cs="Times New Roman"/>
          <w:b/>
          <w:bCs/>
          <w:sz w:val="20"/>
          <w:szCs w:val="20"/>
          <w:lang w:val="en-US"/>
        </w:rPr>
        <w:t>-</w:t>
      </w:r>
    </w:p>
    <w:p w14:paraId="56CB1A5F">
      <w:pPr>
        <w:rPr>
          <w:rFonts w:hint="default"/>
          <w:lang w:val="en-US"/>
        </w:rPr>
      </w:pPr>
    </w:p>
    <w:p w14:paraId="7BD6AB4D">
      <w:r>
        <w:drawing>
          <wp:inline distT="0" distB="0" distL="114300" distR="114300">
            <wp:extent cx="5480685" cy="2082165"/>
            <wp:effectExtent l="0" t="0" r="571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5480685" cy="2082165"/>
                    </a:xfrm>
                    <a:prstGeom prst="rect">
                      <a:avLst/>
                    </a:prstGeom>
                    <a:noFill/>
                    <a:ln>
                      <a:noFill/>
                    </a:ln>
                  </pic:spPr>
                </pic:pic>
              </a:graphicData>
            </a:graphic>
          </wp:inline>
        </w:drawing>
      </w:r>
      <w:r>
        <w:br w:type="textWrapping"/>
      </w:r>
    </w:p>
    <w:p w14:paraId="6B62068F"/>
    <w:p w14:paraId="46C5D95F"/>
    <w:p w14:paraId="67EC794D"/>
    <w:p w14:paraId="30477A92"/>
    <w:p w14:paraId="31FAE510"/>
    <w:p w14:paraId="7335B863">
      <w:pPr>
        <w:pStyle w:val="40"/>
        <w:jc w:val="center"/>
        <w:rPr>
          <w:rFonts w:hint="default" w:ascii="Times New Roman" w:hAnsi="Times New Roman" w:cs="Times New Roman"/>
        </w:rPr>
      </w:pPr>
      <w:r>
        <w:rPr>
          <w:rFonts w:hint="default" w:ascii="Times New Roman" w:hAnsi="Times New Roman" w:cs="Times New Roman"/>
        </w:rPr>
        <w:t>Web API Hands-On Lab 2 Report</w:t>
      </w:r>
    </w:p>
    <w:p w14:paraId="79D47AFF">
      <w:pPr>
        <w:pStyle w:val="2"/>
        <w:rPr>
          <w:rFonts w:hint="default" w:ascii="Times New Roman" w:hAnsi="Times New Roman" w:cs="Times New Roman"/>
          <w:lang w:val="en-US"/>
        </w:rPr>
      </w:pPr>
      <w:r>
        <w:rPr>
          <w:rFonts w:hint="default" w:ascii="Times New Roman" w:hAnsi="Times New Roman" w:cs="Times New Roman"/>
        </w:rPr>
        <w:t>Objective</w:t>
      </w:r>
      <w:r>
        <w:rPr>
          <w:rFonts w:hint="default" w:ascii="Times New Roman" w:hAnsi="Times New Roman" w:cs="Times New Roman"/>
          <w:lang w:val="en-US"/>
        </w:rPr>
        <w:t xml:space="preserve"> :-</w:t>
      </w:r>
    </w:p>
    <w:p w14:paraId="4ABFE789">
      <w:pPr>
        <w:pStyle w:val="2"/>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rPr>
        <w:t>Demonstrate Swagger Installation to WebAPI and WebAPI Listing on Browser</w:t>
      </w:r>
      <w:r>
        <w:rPr>
          <w:rFonts w:hint="default" w:ascii="Times New Roman" w:hAnsi="Times New Roman" w:cs="Times New Roman"/>
          <w:sz w:val="24"/>
          <w:szCs w:val="24"/>
          <w:lang w:val="en-US"/>
        </w:rPr>
        <w:t>:-</w:t>
      </w:r>
    </w:p>
    <w:p w14:paraId="26FA4381">
      <w:pPr>
        <w:numPr>
          <w:ilvl w:val="0"/>
          <w:numId w:val="0"/>
        </w:numPr>
        <w:rPr>
          <w:rFonts w:hint="default"/>
          <w:lang w:val="en-US"/>
        </w:rPr>
      </w:pPr>
    </w:p>
    <w:p w14:paraId="44CA3C15">
      <w:pPr>
        <w:jc w:val="both"/>
        <w:rPr>
          <w:rFonts w:hint="default" w:ascii="Times New Roman" w:hAnsi="Times New Roman" w:cs="Times New Roman"/>
          <w:sz w:val="20"/>
          <w:szCs w:val="20"/>
        </w:rPr>
      </w:pPr>
      <w:r>
        <w:rPr>
          <w:rFonts w:hint="default" w:ascii="Times New Roman" w:hAnsi="Times New Roman" w:cs="Times New Roman"/>
          <w:sz w:val="20"/>
          <w:szCs w:val="20"/>
        </w:rPr>
        <w:t>To install Swagger in a .NET Core Web API project, the NuGet package 'Swashbuckle.AspNetCore' is required. This package enables automatic generation of OpenAPI documentation.</w:t>
      </w:r>
    </w:p>
    <w:p w14:paraId="3B5DB030">
      <w:pPr>
        <w:jc w:val="both"/>
        <w:rPr>
          <w:rFonts w:hint="default" w:ascii="Times New Roman" w:hAnsi="Times New Roman" w:cs="Times New Roman"/>
          <w:sz w:val="20"/>
          <w:szCs w:val="20"/>
        </w:rPr>
      </w:pPr>
      <w:r>
        <w:rPr>
          <w:rFonts w:hint="default" w:ascii="Times New Roman" w:hAnsi="Times New Roman" w:cs="Times New Roman"/>
          <w:sz w:val="20"/>
          <w:szCs w:val="20"/>
        </w:rPr>
        <w:t>After installing the package, the following service needs to be added in the Program.cs file to configure Swagger:</w:t>
      </w:r>
    </w:p>
    <w:p w14:paraId="3FBF82A9">
      <w:pPr>
        <w:rPr>
          <w:rFonts w:hint="default" w:ascii="Cascadia Mono" w:hAnsi="Cascadia Mono" w:eastAsia="Cascadia Mono"/>
          <w:color w:val="000000"/>
          <w:sz w:val="19"/>
          <w:szCs w:val="24"/>
          <w:highlight w:val="white"/>
          <w:u w:val="single"/>
        </w:rPr>
      </w:pPr>
      <w:r>
        <w:rPr>
          <w:rFonts w:hint="default" w:ascii="Cascadia Mono" w:hAnsi="Cascadia Mono" w:eastAsia="Cascadia Mono"/>
          <w:color w:val="000000"/>
          <w:sz w:val="19"/>
          <w:szCs w:val="24"/>
          <w:highlight w:val="white"/>
          <w:u w:val="single"/>
        </w:rPr>
        <w:t>builder.Services.AddSwaggerGen();</w:t>
      </w:r>
    </w:p>
    <w:p w14:paraId="3947D7C8">
      <w:pPr>
        <w:rPr>
          <w:rFonts w:hint="default" w:ascii="Times New Roman" w:hAnsi="Times New Roman" w:cs="Times New Roman"/>
          <w:sz w:val="20"/>
          <w:szCs w:val="20"/>
        </w:rPr>
      </w:pPr>
      <w:r>
        <w:rPr>
          <w:rFonts w:hint="default" w:ascii="Times New Roman" w:hAnsi="Times New Roman" w:cs="Times New Roman"/>
          <w:sz w:val="20"/>
          <w:szCs w:val="20"/>
        </w:rPr>
        <w:t>In the same file, Swagger middleware is enabled with the following code:</w:t>
      </w:r>
    </w:p>
    <w:p w14:paraId="07E6F8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w:t>
      </w:r>
    </w:p>
    <w:p w14:paraId="79A6EB05">
      <w:p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app.UseSwaggerUI();</w:t>
      </w:r>
    </w:p>
    <w:p w14:paraId="6FC5B0E1">
      <w:pPr>
        <w:jc w:val="both"/>
        <w:rPr>
          <w:rFonts w:hint="default" w:ascii="Times New Roman" w:hAnsi="Times New Roman" w:cs="Times New Roman"/>
          <w:sz w:val="20"/>
          <w:szCs w:val="20"/>
        </w:rPr>
      </w:pPr>
      <w:r>
        <w:rPr>
          <w:rFonts w:hint="default" w:ascii="Times New Roman" w:hAnsi="Times New Roman" w:cs="Times New Roman"/>
          <w:sz w:val="20"/>
          <w:szCs w:val="20"/>
        </w:rPr>
        <w:t>Swagger UI can be accessed via the browser at https://localhost:&lt;port&gt;/swagger. It displays all available controllers and actions in the API.</w:t>
      </w:r>
    </w:p>
    <w:p w14:paraId="29AFFD7B">
      <w:pPr>
        <w:jc w:val="both"/>
        <w:rPr>
          <w:rFonts w:hint="default" w:ascii="Times New Roman" w:hAnsi="Times New Roman" w:cs="Times New Roman"/>
          <w:sz w:val="20"/>
          <w:szCs w:val="20"/>
        </w:rPr>
      </w:pPr>
      <w:r>
        <w:rPr>
          <w:rFonts w:hint="default" w:ascii="Times New Roman" w:hAnsi="Times New Roman" w:cs="Times New Roman"/>
          <w:sz w:val="20"/>
          <w:szCs w:val="20"/>
        </w:rPr>
        <w:t>The ProducesResponseType attribute is used to explicitly define the expected HTTP status codes returned by an action method. For example: [ProducesResponseType(200)] indicates a successful response with status code 200.</w:t>
      </w:r>
    </w:p>
    <w:p w14:paraId="328DA2DD">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Postman Tool to Hit WebAPI Methods</w:t>
      </w:r>
      <w:r>
        <w:rPr>
          <w:rFonts w:hint="default" w:ascii="Times New Roman" w:hAnsi="Times New Roman" w:cs="Times New Roman"/>
          <w:sz w:val="24"/>
          <w:szCs w:val="24"/>
          <w:lang w:val="en-US"/>
        </w:rPr>
        <w:t>:-</w:t>
      </w:r>
    </w:p>
    <w:p w14:paraId="103090E9">
      <w:pPr>
        <w:numPr>
          <w:ilvl w:val="0"/>
          <w:numId w:val="0"/>
        </w:numPr>
        <w:ind w:leftChars="0"/>
        <w:rPr>
          <w:rFonts w:hint="default"/>
          <w:lang w:val="en-US"/>
        </w:rPr>
      </w:pPr>
    </w:p>
    <w:p w14:paraId="3A4500D3">
      <w:pPr>
        <w:jc w:val="both"/>
        <w:rPr>
          <w:rFonts w:hint="default" w:ascii="Times New Roman" w:hAnsi="Times New Roman" w:cs="Times New Roman"/>
          <w:sz w:val="20"/>
          <w:szCs w:val="20"/>
        </w:rPr>
      </w:pPr>
      <w:r>
        <w:rPr>
          <w:rFonts w:hint="default" w:ascii="Times New Roman" w:hAnsi="Times New Roman" w:cs="Times New Roman"/>
          <w:sz w:val="20"/>
          <w:szCs w:val="20"/>
        </w:rPr>
        <w:t>Postman is a widely-used tool for testing RESTful APIs. It provides the ability to organize requests, send headers and body, choose request types, and inspect responses.</w:t>
      </w:r>
    </w:p>
    <w:p w14:paraId="0AA0CA33">
      <w:pPr>
        <w:jc w:val="both"/>
        <w:rPr>
          <w:rFonts w:hint="default" w:ascii="Times New Roman" w:hAnsi="Times New Roman" w:cs="Times New Roman"/>
          <w:sz w:val="20"/>
          <w:szCs w:val="20"/>
        </w:rPr>
      </w:pPr>
      <w:r>
        <w:rPr>
          <w:rFonts w:hint="default" w:ascii="Times New Roman" w:hAnsi="Times New Roman" w:cs="Times New Roman"/>
          <w:sz w:val="20"/>
          <w:szCs w:val="20"/>
        </w:rPr>
        <w:t>The structure in Postman includes:</w:t>
      </w:r>
    </w:p>
    <w:p w14:paraId="5656C0F3">
      <w:pPr>
        <w:jc w:val="both"/>
        <w:rPr>
          <w:rFonts w:hint="default" w:ascii="Times New Roman" w:hAnsi="Times New Roman" w:cs="Times New Roman"/>
          <w:sz w:val="20"/>
          <w:szCs w:val="20"/>
        </w:rPr>
      </w:pPr>
      <w:r>
        <w:rPr>
          <w:rFonts w:hint="default" w:ascii="Times New Roman" w:hAnsi="Times New Roman" w:cs="Times New Roman"/>
          <w:sz w:val="20"/>
          <w:szCs w:val="20"/>
        </w:rPr>
        <w:t>• Request collections to organize related API requests.</w:t>
      </w:r>
    </w:p>
    <w:p w14:paraId="76429FFC">
      <w:pPr>
        <w:jc w:val="both"/>
        <w:rPr>
          <w:rFonts w:hint="default" w:ascii="Times New Roman" w:hAnsi="Times New Roman" w:cs="Times New Roman"/>
          <w:sz w:val="20"/>
          <w:szCs w:val="20"/>
        </w:rPr>
      </w:pPr>
      <w:r>
        <w:rPr>
          <w:rFonts w:hint="default" w:ascii="Times New Roman" w:hAnsi="Times New Roman" w:cs="Times New Roman"/>
          <w:sz w:val="20"/>
          <w:szCs w:val="20"/>
        </w:rPr>
        <w:t>• Request builder with method selector (GET, POST, etc.).</w:t>
      </w:r>
    </w:p>
    <w:p w14:paraId="48E7923F">
      <w:pPr>
        <w:jc w:val="both"/>
        <w:rPr>
          <w:rFonts w:hint="default" w:ascii="Times New Roman" w:hAnsi="Times New Roman" w:cs="Times New Roman"/>
          <w:sz w:val="20"/>
          <w:szCs w:val="20"/>
        </w:rPr>
      </w:pPr>
      <w:r>
        <w:rPr>
          <w:rFonts w:hint="default" w:ascii="Times New Roman" w:hAnsi="Times New Roman" w:cs="Times New Roman"/>
          <w:sz w:val="20"/>
          <w:szCs w:val="20"/>
        </w:rPr>
        <w:t>• Headers tab for setting custom headers (e.g., Authorization).</w:t>
      </w:r>
    </w:p>
    <w:p w14:paraId="4A088416">
      <w:pPr>
        <w:jc w:val="both"/>
        <w:rPr>
          <w:rFonts w:hint="default" w:ascii="Times New Roman" w:hAnsi="Times New Roman" w:cs="Times New Roman"/>
          <w:sz w:val="20"/>
          <w:szCs w:val="20"/>
        </w:rPr>
      </w:pPr>
      <w:r>
        <w:rPr>
          <w:rFonts w:hint="default" w:ascii="Times New Roman" w:hAnsi="Times New Roman" w:cs="Times New Roman"/>
          <w:sz w:val="20"/>
          <w:szCs w:val="20"/>
        </w:rPr>
        <w:t>• Body tab for sending JSON payloads in POST requests.</w:t>
      </w:r>
    </w:p>
    <w:p w14:paraId="42E6F1A8">
      <w:pPr>
        <w:jc w:val="both"/>
        <w:rPr>
          <w:rFonts w:hint="default" w:ascii="Times New Roman" w:hAnsi="Times New Roman" w:cs="Times New Roman"/>
          <w:sz w:val="20"/>
          <w:szCs w:val="20"/>
        </w:rPr>
      </w:pPr>
      <w:r>
        <w:rPr>
          <w:rFonts w:hint="default" w:ascii="Times New Roman" w:hAnsi="Times New Roman" w:cs="Times New Roman"/>
          <w:sz w:val="20"/>
          <w:szCs w:val="20"/>
        </w:rPr>
        <w:t>• Tabs in the center pane showing request configuration and response details.</w:t>
      </w:r>
    </w:p>
    <w:p w14:paraId="0201D5B3">
      <w:pPr>
        <w:jc w:val="both"/>
        <w:rPr>
          <w:rFonts w:hint="default" w:ascii="Times New Roman" w:hAnsi="Times New Roman" w:cs="Times New Roman"/>
          <w:sz w:val="20"/>
          <w:szCs w:val="20"/>
        </w:rPr>
      </w:pPr>
      <w:r>
        <w:rPr>
          <w:rFonts w:hint="default" w:ascii="Times New Roman" w:hAnsi="Times New Roman" w:cs="Times New Roman"/>
          <w:sz w:val="20"/>
          <w:szCs w:val="20"/>
        </w:rPr>
        <w:t>To test the Web API, a POST request can be made to the 'AddEmployee' endpoint with a raw JSON body. Similarly, a GET request can be used to retrieve a list of employees. Both requests return the expected results as tested in Postman.</w:t>
      </w:r>
    </w:p>
    <w:p w14:paraId="35022DB6">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Route and Explain Name Attribute in HTTP Requests</w:t>
      </w:r>
      <w:r>
        <w:rPr>
          <w:rFonts w:hint="default" w:ascii="Times New Roman" w:hAnsi="Times New Roman" w:cs="Times New Roman"/>
          <w:sz w:val="24"/>
          <w:szCs w:val="24"/>
          <w:lang w:val="en-US"/>
        </w:rPr>
        <w:t xml:space="preserve"> :-</w:t>
      </w:r>
    </w:p>
    <w:p w14:paraId="2A380FE8">
      <w:pPr>
        <w:numPr>
          <w:ilvl w:val="0"/>
          <w:numId w:val="0"/>
        </w:numPr>
        <w:ind w:leftChars="0"/>
        <w:rPr>
          <w:rFonts w:hint="default"/>
          <w:lang w:val="en-US"/>
        </w:rPr>
      </w:pPr>
    </w:p>
    <w:p w14:paraId="108CB44F">
      <w:pPr>
        <w:jc w:val="both"/>
        <w:rPr>
          <w:rFonts w:hint="default" w:ascii="Times New Roman" w:hAnsi="Times New Roman" w:cs="Times New Roman"/>
          <w:sz w:val="20"/>
          <w:szCs w:val="20"/>
        </w:rPr>
      </w:pPr>
      <w:r>
        <w:rPr>
          <w:rFonts w:hint="default" w:ascii="Times New Roman" w:hAnsi="Times New Roman" w:cs="Times New Roman"/>
          <w:sz w:val="20"/>
          <w:szCs w:val="20"/>
        </w:rPr>
        <w:t>The Route attribute defines the base path used for an API controller. For example, [Route("Emp")] will make the base route '/Emp'. This provides clarity and user-friendly URLs when accessing endpoints.</w:t>
      </w:r>
    </w:p>
    <w:p w14:paraId="3D28CB3B">
      <w:pPr>
        <w:jc w:val="both"/>
        <w:rPr>
          <w:rFonts w:hint="default" w:ascii="Times New Roman" w:hAnsi="Times New Roman" w:cs="Times New Roman"/>
          <w:sz w:val="20"/>
          <w:szCs w:val="20"/>
        </w:rPr>
      </w:pPr>
      <w:r>
        <w:rPr>
          <w:rFonts w:hint="default" w:ascii="Times New Roman" w:hAnsi="Times New Roman" w:cs="Times New Roman"/>
          <w:sz w:val="20"/>
          <w:szCs w:val="20"/>
        </w:rPr>
        <w:t>The ActionName attribute allows a developer to define multiple action methods with the same HTTP verb, but distinct names. This is especially useful in REST APIs to distinguish between similar actions like 'GetAll' and 'GetById'.</w:t>
      </w:r>
    </w:p>
    <w:p w14:paraId="3AA7DF4D">
      <w:pPr>
        <w:spacing w:beforeLines="0" w:afterLines="0"/>
        <w:jc w:val="left"/>
        <w:rPr>
          <w:rFonts w:hint="default" w:ascii="Times New Roman" w:hAnsi="Times New Roman" w:cs="Times New Roman"/>
          <w:lang w:val="en-US"/>
        </w:rPr>
      </w:pPr>
      <w:r>
        <w:rPr>
          <w:rFonts w:hint="default" w:ascii="Times New Roman" w:hAnsi="Times New Roman" w:cs="Times New Roman"/>
        </w:rPr>
        <w:t>Example usage:</w:t>
      </w:r>
      <w:r>
        <w:rPr>
          <w:rFonts w:hint="default" w:ascii="Times New Roman" w:hAnsi="Times New Roman" w:cs="Times New Roman"/>
          <w:lang w:val="en-US"/>
        </w:rPr>
        <w:t>-</w:t>
      </w:r>
    </w:p>
    <w:p w14:paraId="5F197C6E">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4EC23315">
      <w:pPr>
        <w:rPr>
          <w:rFonts w:hint="default" w:ascii="Times New Roman" w:hAnsi="Times New Roman" w:cs="Times New Roman"/>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776B664C">
      <w:pPr>
        <w:pStyle w:val="2"/>
        <w:numPr>
          <w:ilvl w:val="0"/>
          <w:numId w:val="10"/>
        </w:numPr>
        <w:ind w:left="0" w:leftChars="0" w:firstLine="0" w:firstLineChars="0"/>
        <w:rPr>
          <w:rFonts w:hint="default"/>
          <w:sz w:val="24"/>
          <w:szCs w:val="24"/>
          <w:lang w:val="en-US"/>
        </w:rPr>
      </w:pPr>
      <w:r>
        <w:rPr>
          <w:rFonts w:hint="default" w:ascii="Times New Roman" w:hAnsi="Times New Roman" w:cs="Times New Roman"/>
          <w:sz w:val="24"/>
          <w:szCs w:val="24"/>
        </w:rPr>
        <w:t>Demonstrate Creation of a Simple WebAPI - With Read and Write Actions</w:t>
      </w:r>
      <w:r>
        <w:rPr>
          <w:rFonts w:hint="default" w:ascii="Times New Roman" w:hAnsi="Times New Roman" w:cs="Times New Roman"/>
          <w:sz w:val="24"/>
          <w:szCs w:val="24"/>
          <w:lang w:val="en-US"/>
        </w:rPr>
        <w:t xml:space="preserve"> :-</w:t>
      </w:r>
    </w:p>
    <w:p w14:paraId="0D07AEB6">
      <w:pPr>
        <w:rPr>
          <w:rFonts w:hint="default"/>
          <w:lang w:val="en-US"/>
        </w:rPr>
      </w:pPr>
    </w:p>
    <w:p w14:paraId="68D120DE">
      <w:pPr>
        <w:jc w:val="both"/>
        <w:rPr>
          <w:rFonts w:hint="default" w:ascii="Times New Roman" w:hAnsi="Times New Roman" w:cs="Times New Roman"/>
          <w:sz w:val="20"/>
          <w:szCs w:val="20"/>
        </w:rPr>
      </w:pPr>
      <w:r>
        <w:rPr>
          <w:rFonts w:hint="default" w:ascii="Times New Roman" w:hAnsi="Times New Roman" w:cs="Times New Roman"/>
          <w:sz w:val="20"/>
          <w:szCs w:val="20"/>
        </w:rPr>
        <w:t>A simple Web API was developed with two core actions: one for reading data (GET) and another for writing data (POST).</w:t>
      </w:r>
    </w:p>
    <w:p w14:paraId="23FFA96E">
      <w:pPr>
        <w:jc w:val="both"/>
        <w:rPr>
          <w:rFonts w:hint="default" w:ascii="Times New Roman" w:hAnsi="Times New Roman" w:cs="Times New Roman"/>
          <w:sz w:val="20"/>
          <w:szCs w:val="20"/>
        </w:rPr>
      </w:pPr>
      <w:r>
        <w:rPr>
          <w:rFonts w:hint="default" w:ascii="Times New Roman" w:hAnsi="Times New Roman" w:cs="Times New Roman"/>
          <w:sz w:val="20"/>
          <w:szCs w:val="20"/>
        </w:rPr>
        <w:t>The GET action retrieves a list of predefined employees, while the POST action allows adding new employees via JSON input.</w:t>
      </w:r>
    </w:p>
    <w:p w14:paraId="4AA9000A">
      <w:pPr>
        <w:jc w:val="both"/>
        <w:rPr>
          <w:rFonts w:hint="default" w:ascii="Times New Roman" w:hAnsi="Times New Roman" w:cs="Times New Roman"/>
          <w:sz w:val="20"/>
          <w:szCs w:val="20"/>
        </w:rPr>
      </w:pPr>
      <w:r>
        <w:rPr>
          <w:rFonts w:hint="default" w:ascii="Times New Roman" w:hAnsi="Times New Roman" w:cs="Times New Roman"/>
          <w:sz w:val="20"/>
          <w:szCs w:val="20"/>
        </w:rPr>
        <w:t>GET Endpoint: /Emp/GetAllEmployees</w:t>
      </w:r>
    </w:p>
    <w:p w14:paraId="7A291277">
      <w:pPr>
        <w:jc w:val="both"/>
        <w:rPr>
          <w:rFonts w:hint="default" w:ascii="Times New Roman" w:hAnsi="Times New Roman" w:cs="Times New Roman"/>
          <w:sz w:val="20"/>
          <w:szCs w:val="20"/>
        </w:rPr>
      </w:pPr>
      <w:r>
        <w:rPr>
          <w:rFonts w:hint="default" w:ascii="Times New Roman" w:hAnsi="Times New Roman" w:cs="Times New Roman"/>
          <w:sz w:val="20"/>
          <w:szCs w:val="20"/>
        </w:rPr>
        <w:t>POST Endpoint: /Emp/AddEmployee</w:t>
      </w:r>
    </w:p>
    <w:p w14:paraId="644ACA22">
      <w:pPr>
        <w:jc w:val="both"/>
        <w:rPr>
          <w:rFonts w:hint="default" w:ascii="Times New Roman" w:hAnsi="Times New Roman" w:cs="Times New Roman"/>
          <w:sz w:val="20"/>
          <w:szCs w:val="20"/>
        </w:rPr>
      </w:pPr>
      <w:r>
        <w:rPr>
          <w:rFonts w:hint="default" w:ascii="Times New Roman" w:hAnsi="Times New Roman" w:cs="Times New Roman"/>
          <w:sz w:val="20"/>
          <w:szCs w:val="20"/>
        </w:rPr>
        <w:t>Both actions are successfully tested in Postman. The API is functional, well-documented using Swagger, and follows proper RESTful practices.</w:t>
      </w:r>
    </w:p>
    <w:p w14:paraId="7DF57503">
      <w:pPr>
        <w:pStyle w:val="2"/>
        <w:rPr>
          <w:rFonts w:hint="default" w:ascii="Times New Roman" w:hAnsi="Times New Roman" w:cs="Times New Roman"/>
          <w:sz w:val="32"/>
          <w:szCs w:val="32"/>
          <w:lang w:val="en-US"/>
        </w:rPr>
      </w:pPr>
      <w:r>
        <w:rPr>
          <w:rFonts w:hint="default" w:ascii="Times New Roman" w:hAnsi="Times New Roman" w:cs="Times New Roman"/>
          <w:sz w:val="32"/>
          <w:szCs w:val="32"/>
        </w:rPr>
        <w:t>Steps and Implementation</w:t>
      </w:r>
      <w:r>
        <w:rPr>
          <w:rFonts w:hint="default" w:ascii="Times New Roman" w:hAnsi="Times New Roman" w:cs="Times New Roman"/>
          <w:sz w:val="32"/>
          <w:szCs w:val="32"/>
          <w:lang w:val="en-US"/>
        </w:rPr>
        <w:t xml:space="preserve"> :-</w:t>
      </w:r>
    </w:p>
    <w:p w14:paraId="2150D05C">
      <w:pPr>
        <w:rPr>
          <w:rFonts w:hint="default"/>
          <w:lang w:val="en-US"/>
        </w:rPr>
      </w:pPr>
    </w:p>
    <w:p w14:paraId="5CA315A4">
      <w:pPr>
        <w:pStyle w:val="3"/>
        <w:rPr>
          <w:rFonts w:hint="default" w:ascii="Times New Roman" w:hAnsi="Times New Roman" w:cs="Times New Roman"/>
          <w:color w:val="3E6593"/>
          <w:sz w:val="24"/>
          <w:szCs w:val="24"/>
          <w:lang w:val="en-US"/>
        </w:rPr>
      </w:pPr>
      <w:r>
        <w:rPr>
          <w:rFonts w:hint="default" w:ascii="Times New Roman" w:hAnsi="Times New Roman" w:cs="Times New Roman"/>
          <w:color w:val="3E6593"/>
          <w:sz w:val="24"/>
          <w:szCs w:val="24"/>
        </w:rPr>
        <w:t>Step 1: Create a .Net core web application with API template</w:t>
      </w:r>
      <w:r>
        <w:rPr>
          <w:rFonts w:hint="default" w:ascii="Times New Roman" w:hAnsi="Times New Roman" w:cs="Times New Roman"/>
          <w:color w:val="3E6593"/>
          <w:sz w:val="24"/>
          <w:szCs w:val="24"/>
          <w:lang w:val="en-US"/>
        </w:rPr>
        <w:t>. :-</w:t>
      </w:r>
    </w:p>
    <w:p w14:paraId="2E0E9651">
      <w:pPr>
        <w:rPr>
          <w:rFonts w:hint="default" w:ascii="Times New Roman" w:hAnsi="Times New Roman" w:cs="Times New Roman"/>
          <w:sz w:val="24"/>
          <w:szCs w:val="24"/>
          <w:lang w:val="en-US"/>
        </w:rPr>
      </w:pPr>
    </w:p>
    <w:p w14:paraId="0F7DC5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929255"/>
            <wp:effectExtent l="0" t="0" r="2540" b="12065"/>
            <wp:docPr id="26" name="Picture 26" descr="Screenshot 2025-07-11 0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11 000459"/>
                    <pic:cNvPicPr>
                      <a:picLocks noChangeAspect="1"/>
                    </pic:cNvPicPr>
                  </pic:nvPicPr>
                  <pic:blipFill>
                    <a:blip r:embed="rId21"/>
                    <a:stretch>
                      <a:fillRect/>
                    </a:stretch>
                  </pic:blipFill>
                  <pic:spPr>
                    <a:xfrm>
                      <a:off x="0" y="0"/>
                      <a:ext cx="5483860" cy="2929255"/>
                    </a:xfrm>
                    <a:prstGeom prst="rect">
                      <a:avLst/>
                    </a:prstGeom>
                  </pic:spPr>
                </pic:pic>
              </a:graphicData>
            </a:graphic>
          </wp:inline>
        </w:drawing>
      </w:r>
    </w:p>
    <w:p w14:paraId="444D3A17">
      <w:pPr>
        <w:rPr>
          <w:rFonts w:hint="default" w:ascii="Times New Roman" w:hAnsi="Times New Roman" w:cs="Times New Roman"/>
          <w:color w:val="4F80BD"/>
          <w:sz w:val="24"/>
          <w:szCs w:val="24"/>
          <w:lang w:val="en-US"/>
        </w:rPr>
      </w:pPr>
      <w:r>
        <w:rPr>
          <w:rFonts w:hint="default" w:ascii="Times New Roman" w:hAnsi="Times New Roman" w:cs="Times New Roman"/>
          <w:b/>
          <w:bCs/>
          <w:color w:val="4F80BD"/>
          <w:sz w:val="24"/>
          <w:szCs w:val="24"/>
          <w:lang w:val="en-US"/>
        </w:rPr>
        <w:t xml:space="preserve">Step 2 : </w:t>
      </w:r>
      <w:r>
        <w:rPr>
          <w:rFonts w:hint="default" w:ascii="Times New Roman" w:hAnsi="Times New Roman" w:cs="Times New Roman"/>
          <w:b/>
          <w:bCs/>
          <w:color w:val="4F80BD"/>
          <w:sz w:val="24"/>
          <w:szCs w:val="24"/>
        </w:rPr>
        <w:t>Install Swashbuckle.AspNetCore Nuget package</w:t>
      </w:r>
      <w:r>
        <w:rPr>
          <w:rFonts w:hint="default" w:ascii="Times New Roman" w:hAnsi="Times New Roman" w:cs="Times New Roman"/>
          <w:color w:val="4F80BD"/>
          <w:sz w:val="24"/>
          <w:szCs w:val="24"/>
        </w:rPr>
        <w:t>.</w:t>
      </w:r>
      <w:r>
        <w:rPr>
          <w:rFonts w:hint="default" w:ascii="Times New Roman" w:hAnsi="Times New Roman" w:cs="Times New Roman"/>
          <w:color w:val="4F80BD"/>
          <w:sz w:val="24"/>
          <w:szCs w:val="24"/>
          <w:lang w:val="en-US"/>
        </w:rPr>
        <w:t xml:space="preserve"> :-</w:t>
      </w:r>
    </w:p>
    <w:p w14:paraId="54FA38AA">
      <w:pPr>
        <w:rPr>
          <w:rFonts w:hint="default"/>
          <w:lang w:val="en-US"/>
        </w:rPr>
      </w:pPr>
      <w:r>
        <w:rPr>
          <w:rFonts w:hint="default"/>
          <w:lang w:val="en-US"/>
        </w:rPr>
        <w:drawing>
          <wp:inline distT="0" distB="0" distL="114300" distR="114300">
            <wp:extent cx="5483860" cy="2929255"/>
            <wp:effectExtent l="0" t="0" r="2540" b="12065"/>
            <wp:docPr id="27" name="Picture 27" descr="Screenshot 2025-07-11 0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11 000617"/>
                    <pic:cNvPicPr>
                      <a:picLocks noChangeAspect="1"/>
                    </pic:cNvPicPr>
                  </pic:nvPicPr>
                  <pic:blipFill>
                    <a:blip r:embed="rId22"/>
                    <a:stretch>
                      <a:fillRect/>
                    </a:stretch>
                  </pic:blipFill>
                  <pic:spPr>
                    <a:xfrm>
                      <a:off x="0" y="0"/>
                      <a:ext cx="5483860" cy="2929255"/>
                    </a:xfrm>
                    <a:prstGeom prst="rect">
                      <a:avLst/>
                    </a:prstGeom>
                  </pic:spPr>
                </pic:pic>
              </a:graphicData>
            </a:graphic>
          </wp:inline>
        </w:drawing>
      </w:r>
    </w:p>
    <w:p w14:paraId="351442DB">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3: </w:t>
      </w:r>
      <w:r>
        <w:rPr>
          <w:rFonts w:hint="default" w:ascii="Times New Roman" w:hAnsi="Times New Roman" w:cs="Times New Roman"/>
          <w:sz w:val="24"/>
          <w:szCs w:val="24"/>
        </w:rPr>
        <w:t>Configure Swagger in</w:t>
      </w:r>
      <w:r>
        <w:rPr>
          <w:rFonts w:hint="default" w:ascii="Times New Roman" w:hAnsi="Times New Roman" w:cs="Times New Roman"/>
          <w:color w:val="4F80BD"/>
          <w:sz w:val="24"/>
          <w:szCs w:val="24"/>
        </w:rPr>
        <w:t xml:space="preserve"> Program.cs</w:t>
      </w:r>
      <w:r>
        <w:rPr>
          <w:rFonts w:hint="default" w:ascii="Times New Roman" w:hAnsi="Times New Roman" w:cs="Times New Roman"/>
          <w:color w:val="4F80BD"/>
          <w:sz w:val="24"/>
          <w:szCs w:val="24"/>
          <w:lang w:val="en-US"/>
        </w:rPr>
        <w:t xml:space="preserve"> :-</w:t>
      </w:r>
    </w:p>
    <w:p w14:paraId="269FFD55">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Microsoft.AspNetCore.Builder;</w:t>
      </w:r>
    </w:p>
    <w:p w14:paraId="2A53BB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Microsoft.Extensions.DependencyInjection;</w:t>
      </w:r>
    </w:p>
    <w:p w14:paraId="27C35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Microsoft.Extensions.Hosting;</w:t>
      </w:r>
    </w:p>
    <w:p w14:paraId="518343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Microsoft.OpenApi.Models;</w:t>
      </w:r>
    </w:p>
    <w:p w14:paraId="5D42B713">
      <w:pPr>
        <w:spacing w:beforeLines="0" w:afterLines="0"/>
        <w:jc w:val="left"/>
        <w:rPr>
          <w:rFonts w:hint="default" w:ascii="Cascadia Mono" w:hAnsi="Cascadia Mono" w:eastAsia="Cascadia Mono"/>
          <w:color w:val="000000"/>
          <w:sz w:val="19"/>
          <w:szCs w:val="24"/>
          <w:highlight w:val="white"/>
        </w:rPr>
      </w:pPr>
    </w:p>
    <w:p w14:paraId="3294762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1F69E354">
      <w:pPr>
        <w:spacing w:beforeLines="0" w:afterLines="0"/>
        <w:jc w:val="left"/>
        <w:rPr>
          <w:rFonts w:hint="default" w:ascii="Cascadia Mono" w:hAnsi="Cascadia Mono" w:eastAsia="Cascadia Mono"/>
          <w:color w:val="000000"/>
          <w:sz w:val="19"/>
          <w:szCs w:val="24"/>
          <w:highlight w:val="white"/>
        </w:rPr>
      </w:pPr>
    </w:p>
    <w:p w14:paraId="3C1A38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00F462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14:paraId="72A0C4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14:paraId="5838F0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F030B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OpenApiInfo</w:t>
      </w:r>
    </w:p>
    <w:p w14:paraId="7C0F00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C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2003A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14:paraId="6D23D0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"Demo API using Swagger"</w:t>
      </w:r>
      <w:r>
        <w:rPr>
          <w:rFonts w:hint="default" w:ascii="Cascadia Mono" w:hAnsi="Cascadia Mono" w:eastAsia="Cascadia Mono"/>
          <w:color w:val="000000"/>
          <w:sz w:val="19"/>
          <w:szCs w:val="24"/>
          <w:highlight w:val="white"/>
        </w:rPr>
        <w:t>,</w:t>
      </w:r>
    </w:p>
    <w:p w14:paraId="143437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"https://example.com/terms"</w:t>
      </w:r>
      <w:r>
        <w:rPr>
          <w:rFonts w:hint="default" w:ascii="Cascadia Mono" w:hAnsi="Cascadia Mono" w:eastAsia="Cascadia Mono"/>
          <w:color w:val="000000"/>
          <w:sz w:val="19"/>
          <w:szCs w:val="24"/>
          <w:highlight w:val="white"/>
        </w:rPr>
        <w:t>),</w:t>
      </w:r>
    </w:p>
    <w:p w14:paraId="3FC6DE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OpenApiContact</w:t>
      </w:r>
    </w:p>
    <w:p w14:paraId="003FE1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FFE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07C905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"ankit@example.com"</w:t>
      </w:r>
      <w:r>
        <w:rPr>
          <w:rFonts w:hint="default" w:ascii="Cascadia Mono" w:hAnsi="Cascadia Mono" w:eastAsia="Cascadia Mono"/>
          <w:color w:val="000000"/>
          <w:sz w:val="19"/>
          <w:szCs w:val="24"/>
          <w:highlight w:val="white"/>
        </w:rPr>
        <w:t>,</w:t>
      </w:r>
    </w:p>
    <w:p w14:paraId="49D763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w:t>
      </w:r>
      <w:r>
        <w:rPr>
          <w:rFonts w:hint="default" w:ascii="Cascadia Mono" w:hAnsi="Cascadia Mono" w:eastAsia="Cascadia Mono"/>
          <w:color w:val="000000"/>
          <w:sz w:val="19"/>
          <w:szCs w:val="24"/>
          <w:highlight w:val="white"/>
        </w:rPr>
        <w:t>)</w:t>
      </w:r>
    </w:p>
    <w:p w14:paraId="48B55C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B236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OpenApiLicense</w:t>
      </w:r>
    </w:p>
    <w:p w14:paraId="2C1F26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7FE5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"Demo License"</w:t>
      </w:r>
      <w:r>
        <w:rPr>
          <w:rFonts w:hint="default" w:ascii="Cascadia Mono" w:hAnsi="Cascadia Mono" w:eastAsia="Cascadia Mono"/>
          <w:color w:val="000000"/>
          <w:sz w:val="19"/>
          <w:szCs w:val="24"/>
          <w:highlight w:val="white"/>
        </w:rPr>
        <w:t>,</w:t>
      </w:r>
    </w:p>
    <w:p w14:paraId="40815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"https://example.com/license"</w:t>
      </w:r>
      <w:r>
        <w:rPr>
          <w:rFonts w:hint="default" w:ascii="Cascadia Mono" w:hAnsi="Cascadia Mono" w:eastAsia="Cascadia Mono"/>
          <w:color w:val="000000"/>
          <w:sz w:val="19"/>
          <w:szCs w:val="24"/>
          <w:highlight w:val="white"/>
        </w:rPr>
        <w:t>)</w:t>
      </w:r>
    </w:p>
    <w:p w14:paraId="7B9450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B4A4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8E89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C70FB19">
      <w:pPr>
        <w:spacing w:beforeLines="0" w:afterLines="0"/>
        <w:jc w:val="left"/>
        <w:rPr>
          <w:rFonts w:hint="default" w:ascii="Cascadia Mono" w:hAnsi="Cascadia Mono" w:eastAsia="Cascadia Mono"/>
          <w:color w:val="000000"/>
          <w:sz w:val="19"/>
          <w:szCs w:val="24"/>
          <w:highlight w:val="white"/>
        </w:rPr>
      </w:pPr>
    </w:p>
    <w:p w14:paraId="1F5D5C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1AEC7BA8">
      <w:pPr>
        <w:spacing w:beforeLines="0" w:afterLines="0"/>
        <w:jc w:val="left"/>
        <w:rPr>
          <w:rFonts w:hint="default" w:ascii="Cascadia Mono" w:hAnsi="Cascadia Mono" w:eastAsia="Cascadia Mono"/>
          <w:color w:val="000000"/>
          <w:sz w:val="19"/>
          <w:szCs w:val="24"/>
          <w:highlight w:val="white"/>
        </w:rPr>
      </w:pPr>
    </w:p>
    <w:p w14:paraId="6111D12B">
      <w:pPr>
        <w:spacing w:beforeLines="0" w:afterLines="0"/>
        <w:jc w:val="left"/>
        <w:rPr>
          <w:rFonts w:hint="default" w:ascii="Cascadia Mono" w:hAnsi="Cascadia Mono" w:eastAsia="Cascadia Mono"/>
          <w:color w:val="000000"/>
          <w:sz w:val="19"/>
          <w:szCs w:val="24"/>
          <w:highlight w:val="white"/>
        </w:rPr>
      </w:pPr>
    </w:p>
    <w:p w14:paraId="589623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0553E4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EE7F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6721A0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14:paraId="429FD2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974C2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9B7E6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E8F2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E5D8BBA">
      <w:pPr>
        <w:spacing w:beforeLines="0" w:afterLines="0"/>
        <w:jc w:val="left"/>
        <w:rPr>
          <w:rFonts w:hint="default" w:ascii="Cascadia Mono" w:hAnsi="Cascadia Mono" w:eastAsia="Cascadia Mono"/>
          <w:color w:val="000000"/>
          <w:sz w:val="19"/>
          <w:szCs w:val="24"/>
          <w:highlight w:val="white"/>
        </w:rPr>
      </w:pPr>
    </w:p>
    <w:p w14:paraId="39DA91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app.UseHttpsRedirection();</w:t>
      </w:r>
    </w:p>
    <w:p w14:paraId="14C58A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4479B5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076352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2C384FF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4140AD5A">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drawing>
          <wp:inline distT="0" distB="0" distL="114300" distR="114300">
            <wp:extent cx="5483860" cy="2920365"/>
            <wp:effectExtent l="0" t="0" r="2540" b="5715"/>
            <wp:docPr id="18" name="Picture 18" descr="Screenshot 2025-07-11 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11 000841"/>
                    <pic:cNvPicPr>
                      <a:picLocks noChangeAspect="1"/>
                    </pic:cNvPicPr>
                  </pic:nvPicPr>
                  <pic:blipFill>
                    <a:blip r:embed="rId23"/>
                    <a:stretch>
                      <a:fillRect/>
                    </a:stretch>
                  </pic:blipFill>
                  <pic:spPr>
                    <a:xfrm>
                      <a:off x="0" y="0"/>
                      <a:ext cx="5483860" cy="2920365"/>
                    </a:xfrm>
                    <a:prstGeom prst="rect">
                      <a:avLst/>
                    </a:prstGeom>
                  </pic:spPr>
                </pic:pic>
              </a:graphicData>
            </a:graphic>
          </wp:inline>
        </w:drawing>
      </w:r>
    </w:p>
    <w:p w14:paraId="4B8BB8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4</w:t>
      </w:r>
      <w:r>
        <w:rPr>
          <w:rFonts w:hint="default" w:ascii="Times New Roman" w:hAnsi="Times New Roman" w:cs="Times New Roman"/>
          <w:sz w:val="24"/>
          <w:szCs w:val="24"/>
        </w:rPr>
        <w:t>: Create Employee.cs</w:t>
      </w:r>
      <w:r>
        <w:rPr>
          <w:rFonts w:hint="default" w:ascii="Times New Roman" w:hAnsi="Times New Roman" w:cs="Times New Roman"/>
          <w:sz w:val="24"/>
          <w:szCs w:val="24"/>
          <w:lang w:val="en-US"/>
        </w:rPr>
        <w:t xml:space="preserve"> :-</w:t>
      </w:r>
    </w:p>
    <w:p w14:paraId="6AA4CF82">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SwaggerDemoApi.Models</w:t>
      </w:r>
    </w:p>
    <w:p w14:paraId="4CBE46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430FF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5E398E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EB7B3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78D5B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1EA47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4BE02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C704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21CDFC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5</w:t>
      </w:r>
      <w:r>
        <w:rPr>
          <w:rFonts w:hint="default" w:ascii="Times New Roman" w:hAnsi="Times New Roman" w:cs="Times New Roman"/>
          <w:sz w:val="24"/>
          <w:szCs w:val="24"/>
        </w:rPr>
        <w:t>: Create EmployeeController.cs</w:t>
      </w:r>
      <w:r>
        <w:rPr>
          <w:rFonts w:hint="default" w:ascii="Times New Roman" w:hAnsi="Times New Roman" w:cs="Times New Roman"/>
          <w:sz w:val="24"/>
          <w:szCs w:val="24"/>
          <w:lang w:val="en-US"/>
        </w:rPr>
        <w:t>:-</w:t>
      </w:r>
    </w:p>
    <w:p w14:paraId="4F77EB2C">
      <w:pPr>
        <w:rPr>
          <w:rFonts w:hint="default"/>
          <w:lang w:val="en-US"/>
        </w:rPr>
      </w:pPr>
    </w:p>
    <w:p w14:paraId="48F383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1DCF79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B0C5B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SwaggerDemoApi.Models;</w:t>
      </w:r>
    </w:p>
    <w:p w14:paraId="269EF548">
      <w:pPr>
        <w:spacing w:beforeLines="0" w:afterLines="0"/>
        <w:jc w:val="left"/>
        <w:rPr>
          <w:rFonts w:hint="default" w:ascii="Cascadia Mono" w:hAnsi="Cascadia Mono" w:eastAsia="Cascadia Mono"/>
          <w:color w:val="000000"/>
          <w:sz w:val="19"/>
          <w:szCs w:val="24"/>
          <w:highlight w:val="white"/>
        </w:rPr>
      </w:pPr>
    </w:p>
    <w:p w14:paraId="10888D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SwaggerDemoApi.Controllers</w:t>
      </w:r>
    </w:p>
    <w:p w14:paraId="044ABC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30F2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36FAA4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"Emp"</w:t>
      </w:r>
      <w:r>
        <w:rPr>
          <w:rFonts w:hint="default" w:ascii="Cascadia Mono" w:hAnsi="Cascadia Mono" w:eastAsia="Cascadia Mono"/>
          <w:color w:val="000000"/>
          <w:sz w:val="19"/>
          <w:szCs w:val="24"/>
          <w:highlight w:val="white"/>
        </w:rPr>
        <w:t xml:space="preserve">)]  </w:t>
      </w:r>
    </w:p>
    <w:p w14:paraId="28545A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1908BA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18EE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&gt; employees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14:paraId="736117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CE68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"Developer"</w:t>
      </w:r>
      <w:r>
        <w:rPr>
          <w:rFonts w:hint="default" w:ascii="Cascadia Mono" w:hAnsi="Cascadia Mono" w:eastAsia="Cascadia Mono"/>
          <w:color w:val="000000"/>
          <w:sz w:val="19"/>
          <w:szCs w:val="24"/>
          <w:highlight w:val="white"/>
        </w:rPr>
        <w:t xml:space="preserve"> },</w:t>
      </w:r>
    </w:p>
    <w:p w14:paraId="527C5F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2,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"Tester"</w:t>
      </w:r>
      <w:r>
        <w:rPr>
          <w:rFonts w:hint="default" w:ascii="Cascadia Mono" w:hAnsi="Cascadia Mono" w:eastAsia="Cascadia Mono"/>
          <w:color w:val="000000"/>
          <w:sz w:val="19"/>
          <w:szCs w:val="24"/>
          <w:highlight w:val="white"/>
        </w:rPr>
        <w:t xml:space="preserve"> },</w:t>
      </w:r>
    </w:p>
    <w:p w14:paraId="0EDCBC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3, Name = </w:t>
      </w:r>
      <w:r>
        <w:rPr>
          <w:rFonts w:hint="default" w:ascii="Cascadia Mono" w:hAnsi="Cascadia Mono" w:eastAsia="Cascadia Mono"/>
          <w:color w:val="A31515"/>
          <w:sz w:val="19"/>
          <w:szCs w:val="24"/>
          <w:highlight w:val="white"/>
        </w:rPr>
        <w:t>"Jane Smith"</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"Manager"</w:t>
      </w:r>
      <w:r>
        <w:rPr>
          <w:rFonts w:hint="default" w:ascii="Cascadia Mono" w:hAnsi="Cascadia Mono" w:eastAsia="Cascadia Mono"/>
          <w:color w:val="000000"/>
          <w:sz w:val="19"/>
          <w:szCs w:val="24"/>
          <w:highlight w:val="white"/>
        </w:rPr>
        <w:t xml:space="preserve"> }</w:t>
      </w:r>
    </w:p>
    <w:p w14:paraId="024043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E777B9">
      <w:pPr>
        <w:spacing w:beforeLines="0" w:afterLines="0"/>
        <w:jc w:val="left"/>
        <w:rPr>
          <w:rFonts w:hint="default" w:ascii="Cascadia Mono" w:hAnsi="Cascadia Mono" w:eastAsia="Cascadia Mono"/>
          <w:color w:val="000000"/>
          <w:sz w:val="19"/>
          <w:szCs w:val="24"/>
          <w:highlight w:val="white"/>
        </w:rPr>
      </w:pPr>
    </w:p>
    <w:p w14:paraId="3C12BB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0E8515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491744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(200)]</w:t>
      </w:r>
    </w:p>
    <w:p w14:paraId="126D99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GetAll()</w:t>
      </w:r>
    </w:p>
    <w:p w14:paraId="72E21F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0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Ok(employees);</w:t>
      </w:r>
    </w:p>
    <w:p w14:paraId="057E6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2C7B15">
      <w:pPr>
        <w:spacing w:beforeLines="0" w:afterLines="0"/>
        <w:jc w:val="left"/>
        <w:rPr>
          <w:rFonts w:hint="default" w:ascii="Cascadia Mono" w:hAnsi="Cascadia Mono" w:eastAsia="Cascadia Mono"/>
          <w:color w:val="000000"/>
          <w:sz w:val="19"/>
          <w:szCs w:val="24"/>
          <w:highlight w:val="white"/>
        </w:rPr>
      </w:pPr>
    </w:p>
    <w:p w14:paraId="502DB0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"AddEmployee"</w:t>
      </w:r>
      <w:r>
        <w:rPr>
          <w:rFonts w:hint="default" w:ascii="Cascadia Mono" w:hAnsi="Cascadia Mono" w:eastAsia="Cascadia Mono"/>
          <w:color w:val="000000"/>
          <w:sz w:val="19"/>
          <w:szCs w:val="24"/>
          <w:highlight w:val="white"/>
        </w:rPr>
        <w:t>)]</w:t>
      </w:r>
    </w:p>
    <w:p w14:paraId="71CC13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w:t>
      </w:r>
      <w:r>
        <w:rPr>
          <w:rFonts w:hint="default" w:ascii="Cascadia Mono" w:hAnsi="Cascadia Mono" w:eastAsia="Cascadia Mono"/>
          <w:color w:val="000000"/>
          <w:sz w:val="19"/>
          <w:szCs w:val="24"/>
          <w:highlight w:val="white"/>
        </w:rPr>
        <w:t>)]</w:t>
      </w:r>
    </w:p>
    <w:p w14:paraId="5EBC6A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(201)]</w:t>
      </w:r>
    </w:p>
    <w:p w14:paraId="1DF2E9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(400)]</w:t>
      </w:r>
    </w:p>
    <w:p w14:paraId="567158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Add([</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newEmployee)</w:t>
      </w:r>
    </w:p>
    <w:p w14:paraId="3F6FCF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1CC9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(newEmployee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.IsNullOrWhiteSpace(newEmployee.Name))</w:t>
      </w:r>
    </w:p>
    <w:p w14:paraId="0C0714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data."</w:t>
      </w:r>
      <w:r>
        <w:rPr>
          <w:rFonts w:hint="default" w:ascii="Cascadia Mono" w:hAnsi="Cascadia Mono" w:eastAsia="Cascadia Mono"/>
          <w:color w:val="000000"/>
          <w:sz w:val="19"/>
          <w:szCs w:val="24"/>
          <w:highlight w:val="white"/>
        </w:rPr>
        <w:t>);</w:t>
      </w:r>
    </w:p>
    <w:p w14:paraId="2797047F">
      <w:pPr>
        <w:spacing w:beforeLines="0" w:afterLines="0"/>
        <w:jc w:val="left"/>
        <w:rPr>
          <w:rFonts w:hint="default" w:ascii="Cascadia Mono" w:hAnsi="Cascadia Mono" w:eastAsia="Cascadia Mono"/>
          <w:color w:val="000000"/>
          <w:sz w:val="19"/>
          <w:szCs w:val="24"/>
          <w:highlight w:val="white"/>
        </w:rPr>
      </w:pPr>
    </w:p>
    <w:p w14:paraId="6C7297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employees.Add(newEmployee);</w:t>
      </w:r>
    </w:p>
    <w:p w14:paraId="76372A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Created(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newEmployee);</w:t>
      </w:r>
    </w:p>
    <w:p w14:paraId="3FAE10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8EEB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87C3B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E483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6</w:t>
      </w:r>
      <w:r>
        <w:rPr>
          <w:rFonts w:hint="default" w:ascii="Times New Roman" w:hAnsi="Times New Roman" w:cs="Times New Roman"/>
          <w:sz w:val="24"/>
          <w:szCs w:val="24"/>
        </w:rPr>
        <w:t>: Testing in Postman</w:t>
      </w:r>
      <w:r>
        <w:rPr>
          <w:rFonts w:hint="default" w:ascii="Times New Roman" w:hAnsi="Times New Roman" w:cs="Times New Roman"/>
          <w:sz w:val="24"/>
          <w:szCs w:val="24"/>
          <w:lang w:val="en-US"/>
        </w:rPr>
        <w:t>:-</w:t>
      </w:r>
    </w:p>
    <w:p w14:paraId="0A4175C3">
      <w:pPr>
        <w:rPr>
          <w:rFonts w:hint="default"/>
          <w:lang w:val="en-US"/>
        </w:rPr>
      </w:pPr>
    </w:p>
    <w:p w14:paraId="5998B236">
      <w:pPr>
        <w:rPr>
          <w:rFonts w:hint="default" w:ascii="Times New Roman" w:hAnsi="Times New Roman" w:cs="Times New Roman"/>
        </w:rPr>
      </w:pPr>
      <w:r>
        <w:rPr>
          <w:rFonts w:hint="default" w:ascii="Times New Roman" w:hAnsi="Times New Roman" w:cs="Times New Roman"/>
          <w:b/>
          <w:bCs/>
          <w:color w:val="92D050"/>
        </w:rPr>
        <w:t>GET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"https://localhost:7042/Emp/GetAllEmployees"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https://localhost:7042/Emp/GetAllEmployees</w:t>
      </w:r>
      <w:r>
        <w:rPr>
          <w:rFonts w:hint="default" w:ascii="Times New Roman" w:hAnsi="Times New Roman" w:cs="Times New Roman"/>
        </w:rPr>
        <w:fldChar w:fldCharType="end"/>
      </w:r>
    </w:p>
    <w:p w14:paraId="1CA5C82D">
      <w:pPr>
        <w:rPr>
          <w:rFonts w:hint="default" w:ascii="Times New Roman" w:hAnsi="Times New Roman" w:cs="Times New Roman"/>
          <w:b/>
          <w:bCs/>
          <w:sz w:val="20"/>
          <w:szCs w:val="20"/>
          <w:lang w:val="en-US"/>
        </w:rPr>
      </w:pPr>
    </w:p>
    <w:p w14:paraId="64B9AB70">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3EF24991">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83860" cy="2677160"/>
            <wp:effectExtent l="0" t="0" r="2540" b="5080"/>
            <wp:docPr id="24" name="Picture 24" descr="Screenshot 2025-07-11 0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11 011831"/>
                    <pic:cNvPicPr>
                      <a:picLocks noChangeAspect="1"/>
                    </pic:cNvPicPr>
                  </pic:nvPicPr>
                  <pic:blipFill>
                    <a:blip r:embed="rId24"/>
                    <a:stretch>
                      <a:fillRect/>
                    </a:stretch>
                  </pic:blipFill>
                  <pic:spPr>
                    <a:xfrm>
                      <a:off x="0" y="0"/>
                      <a:ext cx="5483860" cy="2677160"/>
                    </a:xfrm>
                    <a:prstGeom prst="rect">
                      <a:avLst/>
                    </a:prstGeom>
                  </pic:spPr>
                </pic:pic>
              </a:graphicData>
            </a:graphic>
          </wp:inline>
        </w:drawing>
      </w:r>
    </w:p>
    <w:p w14:paraId="3D3D8808">
      <w:pPr>
        <w:rPr>
          <w:rFonts w:hint="default" w:ascii="Times New Roman" w:hAnsi="Times New Roman" w:cs="Times New Roman"/>
        </w:rPr>
      </w:pPr>
      <w:r>
        <w:rPr>
          <w:rFonts w:hint="default" w:ascii="Times New Roman" w:hAnsi="Times New Roman" w:cs="Times New Roman"/>
          <w:b/>
          <w:bCs/>
          <w:color w:val="E3E525"/>
        </w:rPr>
        <w:t>POST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"https://localhost:7042/Emp/AddEmployee"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https://localhost:7042/Emp/AddEmployee</w:t>
      </w:r>
      <w:r>
        <w:rPr>
          <w:rFonts w:hint="default" w:ascii="Times New Roman" w:hAnsi="Times New Roman" w:cs="Times New Roman"/>
        </w:rPr>
        <w:fldChar w:fldCharType="end"/>
      </w:r>
    </w:p>
    <w:p w14:paraId="12A946DD">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28538B72">
      <w:pPr>
        <w:rPr>
          <w:rFonts w:hint="default" w:ascii="Times New Roman" w:hAnsi="Times New Roman" w:cs="Times New Roman"/>
          <w:b/>
          <w:bCs/>
          <w:sz w:val="20"/>
          <w:szCs w:val="20"/>
          <w:lang w:val="en-US"/>
        </w:rPr>
      </w:pPr>
      <w:r>
        <w:rPr>
          <w:rFonts w:hint="default" w:ascii="Times New Roman" w:hAnsi="Times New Roman" w:cs="Times New Roman"/>
          <w:lang w:val="en-US"/>
        </w:rPr>
        <w:drawing>
          <wp:inline distT="0" distB="0" distL="114300" distR="114300">
            <wp:extent cx="5483860" cy="2476500"/>
            <wp:effectExtent l="0" t="0" r="2540" b="7620"/>
            <wp:docPr id="25" name="Picture 25" descr="Screenshot 2025-07-11 0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7-11 011015"/>
                    <pic:cNvPicPr>
                      <a:picLocks noChangeAspect="1"/>
                    </pic:cNvPicPr>
                  </pic:nvPicPr>
                  <pic:blipFill>
                    <a:blip r:embed="rId25"/>
                    <a:stretch>
                      <a:fillRect/>
                    </a:stretch>
                  </pic:blipFill>
                  <pic:spPr>
                    <a:xfrm>
                      <a:off x="0" y="0"/>
                      <a:ext cx="5483860" cy="2476500"/>
                    </a:xfrm>
                    <a:prstGeom prst="rect">
                      <a:avLst/>
                    </a:prstGeom>
                  </pic:spPr>
                </pic:pic>
              </a:graphicData>
            </a:graphic>
          </wp:inline>
        </w:drawing>
      </w:r>
    </w:p>
    <w:p w14:paraId="5427673E">
      <w:pPr>
        <w:rPr>
          <w:rFonts w:hint="default" w:ascii="Times New Roman" w:hAnsi="Times New Roman" w:cs="Times New Roman"/>
          <w:lang w:val="en-US"/>
        </w:rPr>
      </w:pPr>
      <w:r>
        <w:rPr>
          <w:rFonts w:hint="default" w:ascii="Times New Roman" w:hAnsi="Times New Roman" w:cs="Times New Roman"/>
        </w:rPr>
        <w:t>The POST body was sent in raw JSON format:</w:t>
      </w:r>
      <w:r>
        <w:rPr>
          <w:rFonts w:hint="default" w:ascii="Times New Roman" w:hAnsi="Times New Roman" w:cs="Times New Roman"/>
          <w:lang w:val="en-US"/>
        </w:rPr>
        <w:t>-</w:t>
      </w:r>
    </w:p>
    <w:p w14:paraId="36DD0658">
      <w:pPr>
        <w:keepNext w:val="0"/>
        <w:keepLines w:val="0"/>
        <w:widowControl/>
        <w:suppressLineNumbers w:val="0"/>
        <w:shd w:val="clear" w:fill="212121"/>
        <w:spacing w:line="216" w:lineRule="atLeast"/>
        <w:jc w:val="left"/>
        <w:rPr>
          <w:rFonts w:ascii="Courier New" w:hAnsi="Courier New" w:eastAsia="Courier New" w:cs="Courier New"/>
          <w:b w:val="0"/>
          <w:bCs w:val="0"/>
          <w:color w:val="F8F8F2"/>
          <w:sz w:val="14"/>
          <w:szCs w:val="14"/>
        </w:rPr>
      </w:pPr>
      <w:r>
        <w:rPr>
          <w:rFonts w:hint="default" w:ascii="Times New Roman" w:hAnsi="Times New Roman" w:cs="Times New Roman"/>
        </w:rPr>
        <w:br w:type="textWrapping"/>
      </w:r>
      <w:r>
        <w:rPr>
          <w:rFonts w:hint="default" w:ascii="Courier New" w:hAnsi="Courier New" w:eastAsia="Courier New" w:cs="Courier New"/>
          <w:b w:val="0"/>
          <w:bCs w:val="0"/>
          <w:color w:val="DCDCDC"/>
          <w:kern w:val="0"/>
          <w:sz w:val="14"/>
          <w:szCs w:val="14"/>
          <w:shd w:val="clear" w:fill="212121"/>
          <w:lang w:val="en-US" w:eastAsia="zh-CN" w:bidi="ar"/>
        </w:rPr>
        <w:t>{</w:t>
      </w:r>
    </w:p>
    <w:p w14:paraId="1688A778">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"id"</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B5CEA8"/>
          <w:kern w:val="0"/>
          <w:sz w:val="14"/>
          <w:szCs w:val="14"/>
          <w:shd w:val="clear" w:fill="212121"/>
          <w:lang w:val="en-US" w:eastAsia="zh-CN" w:bidi="ar"/>
        </w:rPr>
        <w:t>4</w:t>
      </w:r>
      <w:r>
        <w:rPr>
          <w:rFonts w:hint="default" w:ascii="Courier New" w:hAnsi="Courier New" w:eastAsia="Courier New" w:cs="Courier New"/>
          <w:b w:val="0"/>
          <w:bCs w:val="0"/>
          <w:color w:val="DCDCDC"/>
          <w:kern w:val="0"/>
          <w:sz w:val="14"/>
          <w:szCs w:val="14"/>
          <w:shd w:val="clear" w:fill="212121"/>
          <w:lang w:val="en-US" w:eastAsia="zh-CN" w:bidi="ar"/>
        </w:rPr>
        <w:t>,</w:t>
      </w:r>
    </w:p>
    <w:p w14:paraId="2923BC43">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"name"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"Alice Roy"</w:t>
      </w:r>
      <w:r>
        <w:rPr>
          <w:rFonts w:hint="default" w:ascii="Courier New" w:hAnsi="Courier New" w:eastAsia="Courier New" w:cs="Courier New"/>
          <w:b w:val="0"/>
          <w:bCs w:val="0"/>
          <w:color w:val="DCDCDC"/>
          <w:kern w:val="0"/>
          <w:sz w:val="14"/>
          <w:szCs w:val="14"/>
          <w:shd w:val="clear" w:fill="212121"/>
          <w:lang w:val="en-US" w:eastAsia="zh-CN" w:bidi="ar"/>
        </w:rPr>
        <w:t>,</w:t>
      </w:r>
    </w:p>
    <w:p w14:paraId="5DE06AFC">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"role"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"Designer"</w:t>
      </w:r>
    </w:p>
    <w:p w14:paraId="76D8D526">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r>
        <w:rPr>
          <w:rFonts w:hint="default" w:ascii="Courier New" w:hAnsi="Courier New" w:eastAsia="Courier New" w:cs="Courier New"/>
          <w:b w:val="0"/>
          <w:bCs w:val="0"/>
          <w:color w:val="DCDCDC"/>
          <w:kern w:val="0"/>
          <w:sz w:val="14"/>
          <w:szCs w:val="14"/>
          <w:shd w:val="clear" w:fill="212121"/>
          <w:lang w:val="en-US" w:eastAsia="zh-CN" w:bidi="ar"/>
        </w:rPr>
        <w:t>}</w:t>
      </w:r>
    </w:p>
    <w:p w14:paraId="2F1240E1">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p>
    <w:p w14:paraId="6F00A3D5">
      <w:pPr>
        <w:pStyle w:val="40"/>
        <w:jc w:val="center"/>
        <w:rPr>
          <w:rFonts w:hint="default" w:ascii="Times New Roman" w:hAnsi="Times New Roman" w:cs="Times New Roman"/>
          <w:sz w:val="44"/>
          <w:szCs w:val="44"/>
        </w:rPr>
      </w:pPr>
      <w:r>
        <w:rPr>
          <w:rFonts w:hint="default" w:ascii="Times New Roman" w:hAnsi="Times New Roman" w:cs="Times New Roman"/>
          <w:sz w:val="44"/>
          <w:szCs w:val="44"/>
        </w:rPr>
        <w:t>Web API Hands-On Lab Report – Task 3</w:t>
      </w:r>
    </w:p>
    <w:p w14:paraId="6C5DC069">
      <w:pPr>
        <w:pStyle w:val="5"/>
        <w:keepNext w:val="0"/>
        <w:keepLines w:val="0"/>
        <w:widowControl/>
        <w:suppressLineNumbers w:val="0"/>
        <w:rPr>
          <w:rFonts w:hint="default"/>
          <w:lang w:val="en-US"/>
        </w:rPr>
      </w:pPr>
      <w:r>
        <w:rPr>
          <w:rFonts w:hint="default" w:ascii="Times New Roman" w:hAnsi="Times New Roman" w:cs="Times New Roman"/>
          <w:b/>
          <w:bCs/>
          <w:i w:val="0"/>
          <w:iCs w:val="0"/>
          <w:sz w:val="24"/>
          <w:szCs w:val="24"/>
        </w:rPr>
        <w:t xml:space="preserve">1. </w:t>
      </w:r>
      <w:r>
        <w:rPr>
          <w:rStyle w:val="37"/>
          <w:rFonts w:hint="default" w:ascii="Times New Roman" w:hAnsi="Times New Roman" w:cs="Times New Roman"/>
          <w:b/>
          <w:bCs/>
          <w:i w:val="0"/>
          <w:iCs w:val="0"/>
          <w:sz w:val="24"/>
          <w:szCs w:val="24"/>
        </w:rPr>
        <w:t>Demonstrate creation of an Action method to return list of custom class entity</w:t>
      </w:r>
      <w:r>
        <w:rPr>
          <w:rStyle w:val="37"/>
          <w:rFonts w:hint="default" w:ascii="Times New Roman" w:hAnsi="Times New Roman" w:cs="Times New Roman"/>
          <w:b/>
          <w:bCs/>
          <w:i w:val="0"/>
          <w:iCs w:val="0"/>
          <w:sz w:val="24"/>
          <w:szCs w:val="24"/>
          <w:lang w:val="en-US"/>
        </w:rPr>
        <w:t>:-</w:t>
      </w:r>
    </w:p>
    <w:p w14:paraId="419F52B8">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This is demonstrated by the </w:t>
      </w:r>
      <w:r>
        <w:rPr>
          <w:rStyle w:val="20"/>
          <w:rFonts w:hint="default" w:ascii="Times New Roman" w:hAnsi="Times New Roman" w:cs="Times New Roman"/>
          <w:sz w:val="20"/>
          <w:szCs w:val="20"/>
        </w:rPr>
        <w:t>GetEmployee()</w:t>
      </w:r>
      <w:r>
        <w:rPr>
          <w:rFonts w:hint="default" w:ascii="Times New Roman" w:hAnsi="Times New Roman" w:cs="Times New Roman"/>
          <w:sz w:val="20"/>
          <w:szCs w:val="20"/>
        </w:rPr>
        <w:t xml:space="preserve"> and </w:t>
      </w:r>
      <w:r>
        <w:rPr>
          <w:rStyle w:val="20"/>
          <w:rFonts w:hint="default" w:ascii="Times New Roman" w:hAnsi="Times New Roman" w:cs="Times New Roman"/>
          <w:sz w:val="20"/>
          <w:szCs w:val="20"/>
        </w:rPr>
        <w:t>GetStandard()</w:t>
      </w:r>
      <w:r>
        <w:rPr>
          <w:rFonts w:hint="default" w:ascii="Times New Roman" w:hAnsi="Times New Roman" w:cs="Times New Roman"/>
          <w:sz w:val="20"/>
          <w:szCs w:val="20"/>
        </w:rPr>
        <w:t xml:space="preserve"> action methods in </w:t>
      </w:r>
      <w:r>
        <w:rPr>
          <w:rStyle w:val="20"/>
          <w:rFonts w:hint="default" w:ascii="Times New Roman" w:hAnsi="Times New Roman" w:cs="Times New Roman"/>
          <w:sz w:val="20"/>
          <w:szCs w:val="20"/>
        </w:rPr>
        <w:t>EmployeeController.cs</w:t>
      </w:r>
      <w:r>
        <w:rPr>
          <w:rFonts w:hint="default" w:ascii="Times New Roman" w:hAnsi="Times New Roman" w:cs="Times New Roman"/>
          <w:sz w:val="20"/>
          <w:szCs w:val="20"/>
        </w:rPr>
        <w:t xml:space="preserve">. These methods return objects of the custom class </w:t>
      </w:r>
      <w:r>
        <w:rPr>
          <w:rStyle w:val="20"/>
          <w:rFonts w:hint="default" w:ascii="Times New Roman" w:hAnsi="Times New Roman" w:cs="Times New Roman"/>
          <w:sz w:val="20"/>
          <w:szCs w:val="20"/>
        </w:rPr>
        <w:t>Employee</w:t>
      </w:r>
      <w:r>
        <w:rPr>
          <w:rFonts w:hint="default" w:ascii="Times New Roman" w:hAnsi="Times New Roman" w:cs="Times New Roman"/>
          <w:sz w:val="20"/>
          <w:szCs w:val="20"/>
        </w:rPr>
        <w:t xml:space="preserve">, which includes nested classes like </w:t>
      </w:r>
      <w:r>
        <w:rPr>
          <w:rStyle w:val="20"/>
          <w:rFonts w:hint="default" w:ascii="Times New Roman" w:hAnsi="Times New Roman" w:cs="Times New Roman"/>
          <w:sz w:val="20"/>
          <w:szCs w:val="20"/>
        </w:rPr>
        <w:t>Department</w:t>
      </w:r>
      <w:r>
        <w:rPr>
          <w:rFonts w:hint="default" w:ascii="Times New Roman" w:hAnsi="Times New Roman" w:cs="Times New Roman"/>
          <w:sz w:val="20"/>
          <w:szCs w:val="20"/>
        </w:rPr>
        <w:t xml:space="preserve"> and a list of </w:t>
      </w:r>
      <w:r>
        <w:rPr>
          <w:rStyle w:val="20"/>
          <w:rFonts w:hint="default" w:ascii="Times New Roman" w:hAnsi="Times New Roman" w:cs="Times New Roman"/>
          <w:sz w:val="20"/>
          <w:szCs w:val="20"/>
        </w:rPr>
        <w:t>Skill</w:t>
      </w:r>
      <w:r>
        <w:rPr>
          <w:rFonts w:hint="default" w:ascii="Times New Roman" w:hAnsi="Times New Roman" w:cs="Times New Roman"/>
          <w:sz w:val="20"/>
          <w:szCs w:val="20"/>
        </w:rPr>
        <w:t>.</w:t>
      </w:r>
    </w:p>
    <w:p w14:paraId="1F04D8E8">
      <w:pPr>
        <w:pStyle w:val="36"/>
        <w:keepNext w:val="0"/>
        <w:keepLines w:val="0"/>
        <w:widowControl/>
        <w:suppressLineNumbers w:val="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227AA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F68813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1094AE2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F8A61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A3548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GetStandardEmployee();</w:t>
      </w:r>
    </w:p>
    <w:p w14:paraId="4A0D480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1A88BDD9">
      <w:pPr>
        <w:pStyle w:val="36"/>
        <w:keepNext w:val="0"/>
        <w:keepLines w:val="0"/>
        <w:widowControl/>
        <w:suppressLineNumbers w:val="0"/>
        <w:rPr>
          <w:sz w:val="16"/>
          <w:szCs w:val="16"/>
        </w:rPr>
      </w:pPr>
      <w:r>
        <w:rPr>
          <w:rFonts w:hint="default" w:ascii="Cascadia Mono" w:hAnsi="Cascadia Mono" w:eastAsia="Cascadia Mono"/>
          <w:color w:val="000000"/>
          <w:sz w:val="16"/>
          <w:szCs w:val="16"/>
          <w:highlight w:val="white"/>
        </w:rPr>
        <w:t>}</w:t>
      </w:r>
    </w:p>
    <w:p w14:paraId="30ED87F6">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2. </w:t>
      </w:r>
      <w:r>
        <w:rPr>
          <w:rStyle w:val="37"/>
          <w:rFonts w:hint="default" w:ascii="Times New Roman" w:hAnsi="Times New Roman" w:cs="Times New Roman"/>
          <w:b/>
          <w:bCs/>
          <w:i w:val="0"/>
          <w:iCs w:val="0"/>
          <w:sz w:val="24"/>
          <w:szCs w:val="24"/>
        </w:rPr>
        <w:t xml:space="preserve">Model class creation, Use </w:t>
      </w:r>
      <w:r>
        <w:rPr>
          <w:rStyle w:val="20"/>
          <w:rFonts w:hint="default" w:ascii="Times New Roman" w:hAnsi="Times New Roman" w:cs="Times New Roman"/>
          <w:i w:val="0"/>
          <w:iCs w:val="0"/>
          <w:sz w:val="24"/>
          <w:szCs w:val="24"/>
        </w:rPr>
        <w:t>AllowAnonymous</w:t>
      </w:r>
      <w:r>
        <w:rPr>
          <w:rStyle w:val="37"/>
          <w:rFonts w:hint="default" w:ascii="Times New Roman" w:hAnsi="Times New Roman" w:cs="Times New Roman"/>
          <w:b/>
          <w:bCs/>
          <w:i w:val="0"/>
          <w:iCs w:val="0"/>
          <w:sz w:val="24"/>
          <w:szCs w:val="24"/>
        </w:rPr>
        <w:t xml:space="preserve"> attribute, Use </w:t>
      </w:r>
      <w:r>
        <w:rPr>
          <w:rStyle w:val="20"/>
          <w:rFonts w:hint="default" w:ascii="Times New Roman" w:hAnsi="Times New Roman" w:cs="Times New Roman"/>
          <w:i w:val="0"/>
          <w:iCs w:val="0"/>
          <w:sz w:val="24"/>
          <w:szCs w:val="24"/>
        </w:rPr>
        <w:t>HttpGet</w:t>
      </w:r>
      <w:r>
        <w:rPr>
          <w:rStyle w:val="37"/>
          <w:rFonts w:hint="default" w:ascii="Times New Roman" w:hAnsi="Times New Roman" w:cs="Times New Roman"/>
          <w:b/>
          <w:bCs/>
          <w:i w:val="0"/>
          <w:iCs w:val="0"/>
          <w:sz w:val="24"/>
          <w:szCs w:val="24"/>
        </w:rPr>
        <w:t xml:space="preserve"> action method</w:t>
      </w:r>
      <w:r>
        <w:rPr>
          <w:rStyle w:val="37"/>
          <w:rFonts w:hint="default" w:ascii="Times New Roman" w:hAnsi="Times New Roman" w:cs="Times New Roman"/>
          <w:b/>
          <w:bCs/>
          <w:i w:val="0"/>
          <w:iCs w:val="0"/>
          <w:sz w:val="24"/>
          <w:szCs w:val="24"/>
          <w:lang w:val="en-US"/>
        </w:rPr>
        <w:t>:-</w:t>
      </w:r>
    </w:p>
    <w:p w14:paraId="0E716437">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37"/>
          <w:rFonts w:hint="default" w:ascii="Times New Roman" w:hAnsi="Times New Roman" w:cs="Times New Roman"/>
          <w:sz w:val="20"/>
          <w:szCs w:val="20"/>
        </w:rPr>
        <w:t>Model Classes</w:t>
      </w:r>
      <w:r>
        <w:rPr>
          <w:rFonts w:hint="default" w:ascii="Times New Roman" w:hAnsi="Times New Roman" w:cs="Times New Roman"/>
          <w:sz w:val="20"/>
          <w:szCs w:val="20"/>
        </w:rPr>
        <w:t xml:space="preserve"> like </w:t>
      </w:r>
      <w:r>
        <w:rPr>
          <w:rStyle w:val="20"/>
          <w:rFonts w:hint="default" w:ascii="Times New Roman" w:hAnsi="Times New Roman" w:cs="Times New Roman"/>
          <w:b/>
          <w:bCs/>
          <w:sz w:val="20"/>
          <w:szCs w:val="20"/>
        </w:rPr>
        <w:t>Employee</w:t>
      </w:r>
      <w:r>
        <w:rPr>
          <w:rFonts w:hint="default" w:ascii="Times New Roman" w:hAnsi="Times New Roman" w:cs="Times New Roman"/>
          <w:sz w:val="20"/>
          <w:szCs w:val="20"/>
        </w:rPr>
        <w:t xml:space="preserve">, </w:t>
      </w:r>
      <w:r>
        <w:rPr>
          <w:rStyle w:val="20"/>
          <w:rFonts w:hint="default" w:ascii="Times New Roman" w:hAnsi="Times New Roman" w:cs="Times New Roman"/>
          <w:b/>
          <w:bCs/>
          <w:sz w:val="20"/>
          <w:szCs w:val="20"/>
        </w:rPr>
        <w:t>Department</w:t>
      </w:r>
      <w:r>
        <w:rPr>
          <w:rFonts w:hint="default" w:ascii="Times New Roman" w:hAnsi="Times New Roman" w:cs="Times New Roman"/>
          <w:sz w:val="20"/>
          <w:szCs w:val="20"/>
        </w:rPr>
        <w:t xml:space="preserve">, and </w:t>
      </w:r>
      <w:r>
        <w:rPr>
          <w:rStyle w:val="20"/>
          <w:rFonts w:hint="default" w:ascii="Times New Roman" w:hAnsi="Times New Roman" w:cs="Times New Roman"/>
          <w:b/>
          <w:bCs/>
          <w:sz w:val="20"/>
          <w:szCs w:val="20"/>
        </w:rPr>
        <w:t>Skill</w:t>
      </w:r>
      <w:r>
        <w:rPr>
          <w:rFonts w:hint="default" w:ascii="Times New Roman" w:hAnsi="Times New Roman" w:cs="Times New Roman"/>
          <w:b/>
          <w:bCs/>
          <w:sz w:val="20"/>
          <w:szCs w:val="20"/>
        </w:rPr>
        <w:t xml:space="preserve"> </w:t>
      </w:r>
      <w:r>
        <w:rPr>
          <w:rFonts w:hint="default" w:ascii="Times New Roman" w:hAnsi="Times New Roman" w:cs="Times New Roman"/>
          <w:sz w:val="20"/>
          <w:szCs w:val="20"/>
        </w:rPr>
        <w:t>were created with properties and proper data types.</w:t>
      </w:r>
    </w:p>
    <w:p w14:paraId="01A13EA3">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AllowAnonymous</w:t>
      </w:r>
      <w:r>
        <w:rPr>
          <w:rFonts w:hint="default" w:ascii="Times New Roman" w:hAnsi="Times New Roman" w:cs="Times New Roman"/>
          <w:sz w:val="20"/>
          <w:szCs w:val="20"/>
        </w:rPr>
        <w:t xml:space="preserve"> attribute allows unauthenticated access to specific endpoints, but in our task we used a custom filter instead for authentication.</w:t>
      </w:r>
    </w:p>
    <w:p w14:paraId="06226424">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HttpGet</w:t>
      </w:r>
      <w:r>
        <w:rPr>
          <w:rFonts w:hint="default" w:ascii="Times New Roman" w:hAnsi="Times New Roman" w:cs="Times New Roman"/>
          <w:sz w:val="20"/>
          <w:szCs w:val="20"/>
        </w:rPr>
        <w:t xml:space="preserve"> is used in action methods like:</w:t>
      </w:r>
    </w:p>
    <w:p w14:paraId="4DB3A72A">
      <w:pPr>
        <w:pStyle w:val="36"/>
        <w:keepNext w:val="0"/>
        <w:keepLines w:val="0"/>
        <w:widowControl/>
        <w:numPr>
          <w:ilvl w:val="0"/>
          <w:numId w:val="0"/>
        </w:numPr>
        <w:suppressLineNumbers w:val="0"/>
        <w:ind w:leftChars="0" w:right="0" w:rightChars="0"/>
        <w:rPr>
          <w:rFonts w:hint="default" w:ascii="Times New Roman" w:hAnsi="Times New Roman" w:cs="Times New Roman"/>
          <w:b/>
          <w:bCs/>
          <w:sz w:val="20"/>
          <w:szCs w:val="20"/>
          <w:lang w:val="en-US"/>
        </w:rPr>
      </w:pPr>
      <w:r>
        <w:rPr>
          <w:rFonts w:hint="default" w:cs="Times New Roman"/>
          <w:b/>
          <w:bCs/>
          <w:sz w:val="20"/>
          <w:szCs w:val="20"/>
          <w:lang w:val="en-US"/>
        </w:rPr>
        <w:t>Code:-</w:t>
      </w:r>
    </w:p>
    <w:p w14:paraId="078E214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1538A08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79F74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6FA98A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 }</w:t>
      </w:r>
    </w:p>
    <w:p w14:paraId="4B9656AE">
      <w:pPr>
        <w:pStyle w:val="5"/>
        <w:keepNext w:val="0"/>
        <w:keepLines w:val="0"/>
        <w:widowControl/>
        <w:suppressLineNumbers w:val="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rPr>
        <w:t xml:space="preserve">3. </w:t>
      </w:r>
      <w:r>
        <w:rPr>
          <w:rStyle w:val="37"/>
          <w:rFonts w:hint="default" w:ascii="Times New Roman" w:hAnsi="Times New Roman" w:cs="Times New Roman"/>
          <w:b/>
          <w:bCs/>
          <w:i w:val="0"/>
          <w:iCs w:val="0"/>
          <w:sz w:val="24"/>
          <w:szCs w:val="24"/>
        </w:rPr>
        <w:t xml:space="preserve">Explain the usage of </w:t>
      </w:r>
      <w:r>
        <w:rPr>
          <w:rStyle w:val="20"/>
          <w:rFonts w:hint="default" w:ascii="Times New Roman" w:hAnsi="Times New Roman" w:cs="Times New Roman"/>
          <w:b/>
          <w:bCs/>
          <w:i w:val="0"/>
          <w:iCs w:val="0"/>
          <w:sz w:val="24"/>
          <w:szCs w:val="24"/>
        </w:rPr>
        <w:t>FromBody</w:t>
      </w:r>
      <w:r>
        <w:rPr>
          <w:rStyle w:val="37"/>
          <w:rFonts w:hint="default" w:ascii="Times New Roman" w:hAnsi="Times New Roman" w:cs="Times New Roman"/>
          <w:b/>
          <w:bCs/>
          <w:i w:val="0"/>
          <w:iCs w:val="0"/>
          <w:sz w:val="24"/>
          <w:szCs w:val="24"/>
        </w:rPr>
        <w:t xml:space="preserve"> attribute</w:t>
      </w:r>
      <w:r>
        <w:rPr>
          <w:rStyle w:val="37"/>
          <w:rFonts w:hint="default" w:ascii="Times New Roman" w:hAnsi="Times New Roman" w:cs="Times New Roman"/>
          <w:b/>
          <w:bCs/>
          <w:i w:val="0"/>
          <w:iCs w:val="0"/>
          <w:sz w:val="24"/>
          <w:szCs w:val="24"/>
          <w:lang w:val="en-US"/>
        </w:rPr>
        <w:t>:-</w:t>
      </w:r>
    </w:p>
    <w:p w14:paraId="15EA3320">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w:t>
      </w:r>
      <w:r>
        <w:rPr>
          <w:rStyle w:val="20"/>
          <w:rFonts w:hint="default" w:ascii="Times New Roman" w:hAnsi="Times New Roman" w:cs="Times New Roman"/>
          <w:b/>
          <w:bCs/>
          <w:sz w:val="20"/>
          <w:szCs w:val="20"/>
        </w:rPr>
        <w:t>[FromBody]</w:t>
      </w:r>
      <w:r>
        <w:rPr>
          <w:rFonts w:hint="default" w:ascii="Times New Roman" w:hAnsi="Times New Roman" w:cs="Times New Roman"/>
          <w:sz w:val="20"/>
          <w:szCs w:val="20"/>
        </w:rPr>
        <w:t xml:space="preserve"> attribute is used to bind complex types sent in the body of an HTTP request to method parameters in POST actions.</w:t>
      </w:r>
    </w:p>
    <w:p w14:paraId="12F1E32B">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A95F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69131CA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6F0B5E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746561F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w:t>
      </w:r>
    </w:p>
    <w:p w14:paraId="244FFE02">
      <w:pPr>
        <w:spacing w:beforeLines="0" w:afterLines="0"/>
        <w:jc w:val="left"/>
        <w:rPr>
          <w:rFonts w:hint="default" w:ascii="Times New Roman" w:hAnsi="Times New Roman" w:eastAsia="Cascadia Mono" w:cs="Times New Roman"/>
          <w:color w:val="000000"/>
          <w:sz w:val="20"/>
          <w:szCs w:val="20"/>
          <w:highlight w:val="white"/>
        </w:rPr>
      </w:pPr>
      <w:r>
        <w:rPr>
          <w:rFonts w:hint="default" w:ascii="Times New Roman" w:hAnsi="Times New Roman" w:eastAsia="Cascadia Mono" w:cs="Times New Roman"/>
          <w:color w:val="000000"/>
          <w:sz w:val="20"/>
          <w:szCs w:val="20"/>
          <w:highlight w:val="white"/>
        </w:rPr>
        <w:t>This allows the API to receive an entire Employee object from a JSON-formatted body sent via tools like Postman.</w:t>
      </w:r>
    </w:p>
    <w:p w14:paraId="426A32C2">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4. </w:t>
      </w:r>
      <w:r>
        <w:rPr>
          <w:rStyle w:val="37"/>
          <w:rFonts w:hint="default" w:ascii="Times New Roman" w:hAnsi="Times New Roman" w:cs="Times New Roman"/>
          <w:b/>
          <w:bCs/>
          <w:i w:val="0"/>
          <w:iCs w:val="0"/>
          <w:sz w:val="24"/>
          <w:szCs w:val="24"/>
        </w:rPr>
        <w:t>Read the model object from request, other than the query string parameter</w:t>
      </w:r>
      <w:r>
        <w:rPr>
          <w:rStyle w:val="37"/>
          <w:rFonts w:hint="default" w:ascii="Times New Roman" w:hAnsi="Times New Roman" w:cs="Times New Roman"/>
          <w:b/>
          <w:bCs/>
          <w:i w:val="0"/>
          <w:iCs w:val="0"/>
          <w:sz w:val="24"/>
          <w:szCs w:val="24"/>
          <w:lang w:val="en-US"/>
        </w:rPr>
        <w:t>:-</w:t>
      </w:r>
    </w:p>
    <w:p w14:paraId="06515C05">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By using </w:t>
      </w:r>
      <w:r>
        <w:rPr>
          <w:rStyle w:val="20"/>
          <w:rFonts w:hint="default" w:ascii="Times New Roman" w:hAnsi="Times New Roman" w:cs="Times New Roman"/>
          <w:sz w:val="20"/>
          <w:szCs w:val="20"/>
        </w:rPr>
        <w:t>[FromBody]</w:t>
      </w:r>
      <w:r>
        <w:rPr>
          <w:rFonts w:hint="default" w:ascii="Times New Roman" w:hAnsi="Times New Roman" w:cs="Times New Roman"/>
          <w:sz w:val="20"/>
          <w:szCs w:val="20"/>
        </w:rPr>
        <w:t xml:space="preserve"> in the POST method, we read complex objects from the request body rather than query strings or route parameters. This is especially helpful for large objects with nested properties like lists or other classes.</w:t>
      </w:r>
    </w:p>
    <w:p w14:paraId="415300FA">
      <w:pPr>
        <w:pStyle w:val="5"/>
        <w:keepNext w:val="0"/>
        <w:keepLines w:val="0"/>
        <w:widowControl/>
        <w:suppressLineNumbers w:val="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5. </w:t>
      </w:r>
      <w:r>
        <w:rPr>
          <w:rStyle w:val="37"/>
          <w:rFonts w:hint="default" w:ascii="Times New Roman" w:hAnsi="Times New Roman" w:cs="Times New Roman"/>
          <w:b/>
          <w:bCs/>
          <w:i w:val="0"/>
          <w:iCs w:val="0"/>
          <w:sz w:val="24"/>
          <w:szCs w:val="24"/>
        </w:rPr>
        <w:t>Demonstrate Custom filter</w:t>
      </w:r>
    </w:p>
    <w:p w14:paraId="016CA63E">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We created a custom filter using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to implement a basic authorization mechanism that checks for the presence of a specific header (e.g., "Authorization").</w:t>
      </w:r>
    </w:p>
    <w:p w14:paraId="27003F5E">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613543D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4C2B776C">
      <w:pPr>
        <w:spacing w:beforeLines="0" w:afterLines="0"/>
        <w:jc w:val="left"/>
        <w:rPr>
          <w:rFonts w:hint="default" w:ascii="Cascadia Mono" w:hAnsi="Cascadia Mono" w:eastAsia="Cascadia Mono"/>
          <w:color w:val="000000"/>
          <w:sz w:val="16"/>
          <w:szCs w:val="16"/>
          <w:highlight w:val="white"/>
        </w:rPr>
      </w:pPr>
    </w:p>
    <w:p w14:paraId="5F73B3E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CustomAuthFilter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ActionFilterAttribute</w:t>
      </w:r>
    </w:p>
    <w:p w14:paraId="17F4F7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FAE36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100A92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44F01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1FA05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A190E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9ED968A">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6. </w:t>
      </w:r>
      <w:r>
        <w:rPr>
          <w:rStyle w:val="37"/>
          <w:rFonts w:hint="default" w:ascii="Times New Roman" w:hAnsi="Times New Roman" w:cs="Times New Roman"/>
          <w:b/>
          <w:bCs/>
          <w:i w:val="0"/>
          <w:iCs w:val="0"/>
          <w:sz w:val="24"/>
          <w:szCs w:val="24"/>
        </w:rPr>
        <w:t xml:space="preserve">Usage of </w:t>
      </w:r>
      <w:r>
        <w:rPr>
          <w:rStyle w:val="20"/>
          <w:rFonts w:hint="default" w:ascii="Times New Roman" w:hAnsi="Times New Roman" w:cs="Times New Roman"/>
          <w:i w:val="0"/>
          <w:iCs w:val="0"/>
          <w:sz w:val="24"/>
          <w:szCs w:val="24"/>
        </w:rPr>
        <w:t>ActionFilterAttribute</w:t>
      </w:r>
      <w:r>
        <w:rPr>
          <w:rStyle w:val="37"/>
          <w:rFonts w:hint="default" w:ascii="Times New Roman" w:hAnsi="Times New Roman" w:cs="Times New Roman"/>
          <w:b/>
          <w:bCs/>
          <w:i w:val="0"/>
          <w:iCs w:val="0"/>
          <w:sz w:val="24"/>
          <w:szCs w:val="24"/>
        </w:rPr>
        <w:t xml:space="preserve">, </w:t>
      </w:r>
      <w:r>
        <w:rPr>
          <w:rStyle w:val="20"/>
          <w:rFonts w:hint="default" w:ascii="Times New Roman" w:hAnsi="Times New Roman" w:cs="Times New Roman"/>
          <w:i w:val="0"/>
          <w:iCs w:val="0"/>
          <w:sz w:val="24"/>
          <w:szCs w:val="24"/>
        </w:rPr>
        <w:t>OnActionExecuting</w:t>
      </w:r>
      <w:r>
        <w:rPr>
          <w:rStyle w:val="37"/>
          <w:rFonts w:hint="default" w:ascii="Times New Roman" w:hAnsi="Times New Roman" w:cs="Times New Roman"/>
          <w:b/>
          <w:bCs/>
          <w:i w:val="0"/>
          <w:iCs w:val="0"/>
          <w:sz w:val="24"/>
          <w:szCs w:val="24"/>
        </w:rPr>
        <w:t xml:space="preserve"> method to intercept the request</w:t>
      </w:r>
      <w:r>
        <w:rPr>
          <w:rStyle w:val="37"/>
          <w:rFonts w:hint="default" w:ascii="Times New Roman" w:hAnsi="Times New Roman" w:cs="Times New Roman"/>
          <w:b/>
          <w:bCs/>
          <w:i w:val="0"/>
          <w:iCs w:val="0"/>
          <w:sz w:val="24"/>
          <w:szCs w:val="24"/>
          <w:lang w:val="en-US"/>
        </w:rPr>
        <w:t>:-</w:t>
      </w:r>
    </w:p>
    <w:p w14:paraId="438E8CF1">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custom class </w:t>
      </w:r>
      <w:r>
        <w:rPr>
          <w:rStyle w:val="20"/>
          <w:rFonts w:hint="default" w:ascii="Times New Roman" w:hAnsi="Times New Roman" w:cs="Times New Roman"/>
          <w:sz w:val="20"/>
          <w:szCs w:val="20"/>
        </w:rPr>
        <w:t>CustomAuthFilter</w:t>
      </w:r>
      <w:r>
        <w:rPr>
          <w:rFonts w:hint="default" w:ascii="Times New Roman" w:hAnsi="Times New Roman" w:cs="Times New Roman"/>
          <w:sz w:val="20"/>
          <w:szCs w:val="20"/>
        </w:rPr>
        <w:t xml:space="preserve"> inherits from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and overrides </w:t>
      </w:r>
      <w:r>
        <w:rPr>
          <w:rStyle w:val="20"/>
          <w:rFonts w:hint="default" w:ascii="Times New Roman" w:hAnsi="Times New Roman" w:cs="Times New Roman"/>
          <w:sz w:val="20"/>
          <w:szCs w:val="20"/>
        </w:rPr>
        <w:t>OnActionExecuting()</w:t>
      </w:r>
      <w:r>
        <w:rPr>
          <w:rFonts w:hint="default" w:ascii="Times New Roman" w:hAnsi="Times New Roman" w:cs="Times New Roman"/>
          <w:sz w:val="20"/>
          <w:szCs w:val="20"/>
        </w:rPr>
        <w:t xml:space="preserve"> to inspect the HTTP request before the action method executes.</w:t>
      </w:r>
    </w:p>
    <w:p w14:paraId="6442AED1">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800928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06AA31DD">
      <w:pPr>
        <w:spacing w:beforeLines="0" w:afterLines="0"/>
        <w:jc w:val="left"/>
        <w:rPr>
          <w:rFonts w:hint="default" w:ascii="Cascadia Mono" w:hAnsi="Cascadia Mono" w:eastAsia="Cascadia Mono"/>
          <w:color w:val="000000"/>
          <w:sz w:val="16"/>
          <w:szCs w:val="16"/>
          <w:highlight w:val="white"/>
        </w:rPr>
      </w:pPr>
    </w:p>
    <w:p w14:paraId="2E2352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433BEC4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06F4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8000"/>
          <w:sz w:val="16"/>
          <w:szCs w:val="16"/>
          <w:highlight w:val="white"/>
        </w:rPr>
        <w:t>// Intercept and validate Authorization header</w:t>
      </w:r>
    </w:p>
    <w:p w14:paraId="4FC7D94F">
      <w:pPr>
        <w:pStyle w:val="3"/>
        <w:numPr>
          <w:ilvl w:val="0"/>
          <w:numId w:val="12"/>
        </w:numPr>
        <w:rPr>
          <w:rFonts w:hint="default"/>
          <w:sz w:val="24"/>
          <w:szCs w:val="24"/>
        </w:rPr>
      </w:pPr>
      <w:r>
        <w:rPr>
          <w:rFonts w:hint="default" w:ascii="Times New Roman" w:hAnsi="Times New Roman" w:cs="Times New Roman"/>
          <w:sz w:val="24"/>
          <w:szCs w:val="24"/>
        </w:rPr>
        <w:t>Create filter for Custom exception – Requires `Microsoft.AspNetCore.Mvc.WebApiCompatShim` package.</w:t>
      </w:r>
      <w:r>
        <w:rPr>
          <w:rFonts w:hint="default" w:ascii="Times New Roman" w:hAnsi="Times New Roman" w:cs="Times New Roman"/>
          <w:sz w:val="24"/>
          <w:szCs w:val="24"/>
          <w:lang w:val="en-US"/>
        </w:rPr>
        <w:t xml:space="preserve"> :-</w:t>
      </w:r>
    </w:p>
    <w:p w14:paraId="417FEC87">
      <w:pPr>
        <w:rPr>
          <w:rFonts w:hint="default" w:ascii="Times New Roman" w:hAnsi="Times New Roman" w:cs="Times New Roman"/>
          <w:sz w:val="20"/>
          <w:szCs w:val="20"/>
        </w:rPr>
      </w:pPr>
      <w:r>
        <w:rPr>
          <w:rFonts w:hint="default" w:ascii="Times New Roman" w:hAnsi="Times New Roman" w:cs="Times New Roman"/>
          <w:sz w:val="20"/>
          <w:szCs w:val="20"/>
        </w:rPr>
        <w:t>To handle exceptions globally, a custom exception filter can be created that implements `IExceptionFilter`. The `WebApiCompatShim` package provides backward compatibility for Web API-style exception filters. However, for this lab, we focused on authentication filters.</w:t>
      </w:r>
    </w:p>
    <w:p w14:paraId="5C6C9B7B">
      <w:pPr>
        <w:pStyle w:val="2"/>
        <w:rPr>
          <w:rFonts w:hint="default"/>
          <w:sz w:val="36"/>
          <w:szCs w:val="36"/>
          <w:lang w:val="en-US"/>
        </w:rPr>
      </w:pPr>
      <w:r>
        <w:rPr>
          <w:sz w:val="36"/>
          <w:szCs w:val="36"/>
        </w:rPr>
        <w:t>Complete Code Implementation</w:t>
      </w:r>
      <w:r>
        <w:rPr>
          <w:rFonts w:hint="default"/>
          <w:sz w:val="36"/>
          <w:szCs w:val="36"/>
          <w:lang w:val="en-US"/>
        </w:rPr>
        <w:t>:-</w:t>
      </w:r>
    </w:p>
    <w:p w14:paraId="23CBB241">
      <w:pPr>
        <w:rPr>
          <w:rFonts w:hint="default" w:ascii="Times New Roman" w:hAnsi="Times New Roman" w:cs="Times New Roman"/>
          <w:color w:val="4F80BD"/>
          <w:sz w:val="36"/>
          <w:szCs w:val="36"/>
          <w:lang w:val="en-US"/>
        </w:rPr>
      </w:pPr>
    </w:p>
    <w:p w14:paraId="32F252A8">
      <w:pPr>
        <w:numPr>
          <w:ilvl w:val="0"/>
          <w:numId w:val="13"/>
        </w:num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Model Classes</w:t>
      </w:r>
      <w:r>
        <w:rPr>
          <w:rFonts w:hint="default" w:ascii="Times New Roman" w:hAnsi="Times New Roman" w:cs="Times New Roman"/>
          <w:b/>
          <w:bCs/>
          <w:color w:val="4F80BD"/>
          <w:sz w:val="24"/>
          <w:szCs w:val="24"/>
          <w:lang w:val="en-US"/>
        </w:rPr>
        <w:t>:-</w:t>
      </w:r>
    </w:p>
    <w:p w14:paraId="3C9BF7F7">
      <w:pPr>
        <w:numPr>
          <w:ilvl w:val="0"/>
          <w:numId w:val="0"/>
        </w:numPr>
        <w:rPr>
          <w:rFonts w:hint="default" w:ascii="Times New Roman" w:hAnsi="Times New Roman"/>
          <w:b/>
          <w:bCs/>
          <w:color w:val="3E6493"/>
          <w:sz w:val="24"/>
          <w:szCs w:val="24"/>
          <w:lang w:val="en-US"/>
        </w:rPr>
      </w:pPr>
      <w:r>
        <w:rPr>
          <w:rFonts w:hint="default" w:ascii="Times New Roman" w:hAnsi="Times New Roman"/>
          <w:b/>
          <w:bCs/>
          <w:color w:val="3E6493"/>
          <w:sz w:val="24"/>
          <w:szCs w:val="24"/>
          <w:lang w:val="en-US"/>
        </w:rPr>
        <w:t>Skill.cs:-</w:t>
      </w:r>
    </w:p>
    <w:p w14:paraId="4F9AF51A">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1057413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2999A6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12DCF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p>
    <w:p w14:paraId="28FFC3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B740EF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0CA4075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4D72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65D6AC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441A720">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2FB98BE5">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2324100"/>
            <wp:effectExtent l="0" t="0" r="2540" b="7620"/>
            <wp:docPr id="21" name="Picture 21" descr="Screenshot 2025-07-11 2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11 200311"/>
                    <pic:cNvPicPr>
                      <a:picLocks noChangeAspect="1"/>
                    </pic:cNvPicPr>
                  </pic:nvPicPr>
                  <pic:blipFill>
                    <a:blip r:embed="rId26"/>
                    <a:stretch>
                      <a:fillRect/>
                    </a:stretch>
                  </pic:blipFill>
                  <pic:spPr>
                    <a:xfrm>
                      <a:off x="0" y="0"/>
                      <a:ext cx="5483860" cy="2324100"/>
                    </a:xfrm>
                    <a:prstGeom prst="rect">
                      <a:avLst/>
                    </a:prstGeom>
                  </pic:spPr>
                </pic:pic>
              </a:graphicData>
            </a:graphic>
          </wp:inline>
        </w:drawing>
      </w:r>
    </w:p>
    <w:p w14:paraId="31E9BFB0">
      <w:pPr>
        <w:spacing w:beforeLines="0" w:afterLines="0"/>
        <w:jc w:val="left"/>
        <w:rPr>
          <w:rFonts w:hint="default" w:ascii="Cascadia Mono" w:hAnsi="Cascadia Mono" w:eastAsia="Cascadia Mono"/>
          <w:color w:val="000000"/>
          <w:sz w:val="19"/>
          <w:szCs w:val="24"/>
          <w:highlight w:val="white"/>
          <w:lang w:val="en-US"/>
        </w:rPr>
      </w:pPr>
    </w:p>
    <w:p w14:paraId="1E1E8F56">
      <w:pPr>
        <w:spacing w:beforeLines="0" w:afterLines="0"/>
        <w:jc w:val="left"/>
        <w:rPr>
          <w:rFonts w:hint="default" w:ascii="Times New Roman" w:hAnsi="Times New Roman" w:eastAsia="Cascadia Mono" w:cs="Times New Roman"/>
          <w:b/>
          <w:bCs/>
          <w:color w:val="3E6493"/>
          <w:sz w:val="20"/>
          <w:szCs w:val="20"/>
          <w:highlight w:val="white"/>
          <w:lang w:val="en-US"/>
        </w:rPr>
      </w:pPr>
      <w:r>
        <w:rPr>
          <w:rFonts w:hint="default" w:ascii="Times New Roman" w:hAnsi="Times New Roman" w:eastAsia="Cascadia Mono" w:cs="Times New Roman"/>
          <w:b/>
          <w:bCs/>
          <w:color w:val="3E6493"/>
          <w:sz w:val="20"/>
          <w:szCs w:val="20"/>
          <w:highlight w:val="white"/>
          <w:lang w:val="en-US"/>
        </w:rPr>
        <w:t>Department.cs:-</w:t>
      </w:r>
    </w:p>
    <w:p w14:paraId="4A2AA04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200559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03CF57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615727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p>
    <w:p w14:paraId="1C82F8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B636FF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4584DA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CF9E3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2187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B33D14C">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415154F6">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3C5807E1">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659255"/>
            <wp:effectExtent l="0" t="0" r="2540" b="1905"/>
            <wp:docPr id="22" name="Picture 22" descr="Screenshot 2025-07-11 2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7-11 200228"/>
                    <pic:cNvPicPr>
                      <a:picLocks noChangeAspect="1"/>
                    </pic:cNvPicPr>
                  </pic:nvPicPr>
                  <pic:blipFill>
                    <a:blip r:embed="rId27"/>
                    <a:stretch>
                      <a:fillRect/>
                    </a:stretch>
                  </pic:blipFill>
                  <pic:spPr>
                    <a:xfrm>
                      <a:off x="0" y="0"/>
                      <a:ext cx="5483860" cy="1659255"/>
                    </a:xfrm>
                    <a:prstGeom prst="rect">
                      <a:avLst/>
                    </a:prstGeom>
                  </pic:spPr>
                </pic:pic>
              </a:graphicData>
            </a:graphic>
          </wp:inline>
        </w:drawing>
      </w:r>
    </w:p>
    <w:p w14:paraId="6C3435FE">
      <w:pPr>
        <w:spacing w:beforeLines="0" w:afterLines="0"/>
        <w:jc w:val="left"/>
        <w:rPr>
          <w:rFonts w:hint="default" w:ascii="Times New Roman" w:hAnsi="Times New Roman" w:eastAsia="Cascadia Mono" w:cs="Times New Roman"/>
          <w:b/>
          <w:bCs/>
          <w:color w:val="3E6493"/>
          <w:sz w:val="24"/>
          <w:szCs w:val="24"/>
          <w:highlight w:val="white"/>
          <w:lang w:val="en-US"/>
        </w:rPr>
      </w:pPr>
      <w:r>
        <w:rPr>
          <w:rFonts w:hint="default" w:ascii="Times New Roman" w:hAnsi="Times New Roman" w:eastAsia="Cascadia Mono" w:cs="Times New Roman"/>
          <w:b/>
          <w:bCs/>
          <w:color w:val="3E6493"/>
          <w:sz w:val="24"/>
          <w:szCs w:val="24"/>
          <w:highlight w:val="white"/>
          <w:lang w:val="en-US"/>
        </w:rPr>
        <w:t>Employee.cs:-</w:t>
      </w:r>
    </w:p>
    <w:p w14:paraId="506A1F2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35398A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w:t>
      </w:r>
    </w:p>
    <w:p w14:paraId="266A938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System.Collections.Generic;</w:t>
      </w:r>
    </w:p>
    <w:p w14:paraId="118D1FD7">
      <w:pPr>
        <w:spacing w:beforeLines="0" w:afterLines="0"/>
        <w:jc w:val="left"/>
        <w:rPr>
          <w:rFonts w:hint="default" w:ascii="Cascadia Mono" w:hAnsi="Cascadia Mono" w:eastAsia="Cascadia Mono"/>
          <w:color w:val="000000"/>
          <w:sz w:val="16"/>
          <w:szCs w:val="16"/>
          <w:highlight w:val="white"/>
        </w:rPr>
      </w:pPr>
    </w:p>
    <w:p w14:paraId="0181B1C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4615DE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3F1CC6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55AAE3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9323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D36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7AE56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Salary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7B3526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bool</w:t>
      </w: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BD83F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2DB895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&gt; Skills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1FCFB4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F7FD7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4C674F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467A133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2DCDBE41">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0DB3B583">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757045"/>
            <wp:effectExtent l="0" t="0" r="2540" b="10795"/>
            <wp:docPr id="23" name="Picture 23" descr="Screenshot 2025-07-11 19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7-11 195955"/>
                    <pic:cNvPicPr>
                      <a:picLocks noChangeAspect="1"/>
                    </pic:cNvPicPr>
                  </pic:nvPicPr>
                  <pic:blipFill>
                    <a:blip r:embed="rId28"/>
                    <a:stretch>
                      <a:fillRect/>
                    </a:stretch>
                  </pic:blipFill>
                  <pic:spPr>
                    <a:xfrm>
                      <a:off x="0" y="0"/>
                      <a:ext cx="5483860" cy="1757045"/>
                    </a:xfrm>
                    <a:prstGeom prst="rect">
                      <a:avLst/>
                    </a:prstGeom>
                  </pic:spPr>
                </pic:pic>
              </a:graphicData>
            </a:graphic>
          </wp:inline>
        </w:drawing>
      </w:r>
    </w:p>
    <w:p w14:paraId="4E0D80B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Step 2: Create Controller – EmployeeController</w:t>
      </w:r>
      <w:r>
        <w:rPr>
          <w:rFonts w:hint="default" w:ascii="Times New Roman" w:hAnsi="Times New Roman" w:cs="Times New Roman"/>
          <w:sz w:val="24"/>
          <w:szCs w:val="24"/>
          <w:lang w:val="en-US"/>
        </w:rPr>
        <w:t>.cs:-</w:t>
      </w:r>
    </w:p>
    <w:p w14:paraId="56CAE5DD">
      <w:pPr>
        <w:rPr>
          <w:rFonts w:hint="default" w:ascii="Times New Roman" w:hAnsi="Times New Roman" w:cs="Times New Roman"/>
          <w:sz w:val="24"/>
          <w:szCs w:val="24"/>
          <w:lang w:val="en-US"/>
        </w:rPr>
      </w:pPr>
    </w:p>
    <w:p w14:paraId="1964D81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2B9FFF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904BA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CA54133">
      <w:pPr>
        <w:spacing w:beforeLines="0" w:afterLines="0"/>
        <w:jc w:val="left"/>
        <w:rPr>
          <w:rFonts w:hint="default" w:ascii="Cascadia Mono" w:hAnsi="Cascadia Mono" w:eastAsia="Cascadia Mono"/>
          <w:color w:val="000000"/>
          <w:sz w:val="16"/>
          <w:szCs w:val="16"/>
          <w:highlight w:val="white"/>
        </w:rPr>
      </w:pPr>
    </w:p>
    <w:p w14:paraId="7A57B2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311D97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C7B8D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177442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8BD3CF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1A3980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7EA2C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594F617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614AF7D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3B29F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F62C2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26D518B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7943AB4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7EE1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192AD2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0BEEBBC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7DBED21">
      <w:pPr>
        <w:spacing w:beforeLines="0" w:afterLines="0"/>
        <w:jc w:val="left"/>
        <w:rPr>
          <w:rFonts w:hint="default" w:ascii="Cascadia Mono" w:hAnsi="Cascadia Mono" w:eastAsia="Cascadia Mono"/>
          <w:color w:val="000000"/>
          <w:sz w:val="16"/>
          <w:szCs w:val="16"/>
          <w:highlight w:val="white"/>
        </w:rPr>
      </w:pPr>
    </w:p>
    <w:p w14:paraId="739F835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435D79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43BC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497E870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081CA12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21F76D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2F18622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13D66B7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7E69146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50BF2E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F24954">
      <w:pPr>
        <w:spacing w:beforeLines="0" w:afterLines="0"/>
        <w:jc w:val="left"/>
        <w:rPr>
          <w:rFonts w:hint="default" w:ascii="Cascadia Mono" w:hAnsi="Cascadia Mono" w:eastAsia="Cascadia Mono"/>
          <w:color w:val="000000"/>
          <w:sz w:val="16"/>
          <w:szCs w:val="16"/>
          <w:highlight w:val="white"/>
        </w:rPr>
      </w:pPr>
    </w:p>
    <w:p w14:paraId="7CD9185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2D555F5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AA03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30769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2BB71DE">
      <w:pPr>
        <w:rPr>
          <w:rFonts w:hint="default" w:ascii="Times New Roman" w:hAnsi="Times New Roman" w:cs="Times New Roman"/>
          <w:b/>
          <w:bCs/>
          <w:sz w:val="24"/>
          <w:szCs w:val="24"/>
          <w:lang w:val="en-US"/>
        </w:rPr>
      </w:pPr>
    </w:p>
    <w:p w14:paraId="23FFFCA5">
      <w:pPr>
        <w:spacing w:beforeLines="0" w:afterLines="0"/>
        <w:jc w:val="left"/>
        <w:rPr>
          <w:rFonts w:hint="default" w:ascii="Times New Roman" w:hAnsi="Times New Roman" w:eastAsia="Cascadia Mono" w:cs="Times New Roman"/>
          <w:b/>
          <w:bCs/>
          <w:color w:val="000000"/>
          <w:sz w:val="20"/>
          <w:szCs w:val="20"/>
          <w:highlight w:val="white"/>
          <w:lang w:val="en-US"/>
        </w:rPr>
      </w:pPr>
    </w:p>
    <w:p w14:paraId="09368018">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4304BECF">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889125"/>
            <wp:effectExtent l="0" t="0" r="2540" b="635"/>
            <wp:docPr id="16" name="Picture 16" descr="Screenshot 2025-07-11 2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11 200904"/>
                    <pic:cNvPicPr>
                      <a:picLocks noChangeAspect="1"/>
                    </pic:cNvPicPr>
                  </pic:nvPicPr>
                  <pic:blipFill>
                    <a:blip r:embed="rId29"/>
                    <a:stretch>
                      <a:fillRect/>
                    </a:stretch>
                  </pic:blipFill>
                  <pic:spPr>
                    <a:xfrm>
                      <a:off x="0" y="0"/>
                      <a:ext cx="5483860" cy="1889125"/>
                    </a:xfrm>
                    <a:prstGeom prst="rect">
                      <a:avLst/>
                    </a:prstGeom>
                  </pic:spPr>
                </pic:pic>
              </a:graphicData>
            </a:graphic>
          </wp:inline>
        </w:drawing>
      </w:r>
    </w:p>
    <w:p w14:paraId="3B75EE0E">
      <w:pPr>
        <w:pStyle w:val="3"/>
        <w:rPr>
          <w:rFonts w:hint="default"/>
          <w:sz w:val="24"/>
          <w:szCs w:val="24"/>
          <w:lang w:val="en-US"/>
        </w:rPr>
      </w:pPr>
      <w:r>
        <w:rPr>
          <w:sz w:val="24"/>
          <w:szCs w:val="24"/>
        </w:rPr>
        <w:t>Step 3: Custom Authorization Filter</w:t>
      </w:r>
      <w:r>
        <w:rPr>
          <w:rFonts w:hint="default"/>
          <w:sz w:val="24"/>
          <w:szCs w:val="24"/>
          <w:lang w:val="en-US"/>
        </w:rPr>
        <w:t xml:space="preserve"> :-</w:t>
      </w:r>
    </w:p>
    <w:p w14:paraId="36327E1B">
      <w:pPr>
        <w:rPr>
          <w:rFonts w:hint="default"/>
          <w:sz w:val="24"/>
          <w:szCs w:val="24"/>
          <w:lang w:val="en-US"/>
        </w:rPr>
      </w:pPr>
    </w:p>
    <w:p w14:paraId="3D44913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17F15F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C559DC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50F50FE9">
      <w:pPr>
        <w:spacing w:beforeLines="0" w:afterLines="0"/>
        <w:jc w:val="left"/>
        <w:rPr>
          <w:rFonts w:hint="default" w:ascii="Cascadia Mono" w:hAnsi="Cascadia Mono" w:eastAsia="Cascadia Mono"/>
          <w:color w:val="000000"/>
          <w:sz w:val="16"/>
          <w:szCs w:val="16"/>
          <w:highlight w:val="white"/>
        </w:rPr>
      </w:pPr>
    </w:p>
    <w:p w14:paraId="5CF4A70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WebApiLab3.Filters</w:t>
      </w:r>
    </w:p>
    <w:p w14:paraId="2735BF7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A8E9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CustomAuthorizeAttribute</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Attribute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IAuthorizationFilter</w:t>
      </w:r>
    </w:p>
    <w:p w14:paraId="6B22F3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EDAC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OnAuthorization(</w:t>
      </w:r>
      <w:r>
        <w:rPr>
          <w:rFonts w:hint="default" w:ascii="Cascadia Mono" w:hAnsi="Cascadia Mono" w:eastAsia="Cascadia Mono"/>
          <w:color w:val="2B91AF"/>
          <w:sz w:val="16"/>
          <w:szCs w:val="16"/>
          <w:highlight w:val="white"/>
        </w:rPr>
        <w:t>AuthorizationFilterContext</w:t>
      </w:r>
      <w:r>
        <w:rPr>
          <w:rFonts w:hint="default" w:ascii="Cascadia Mono" w:hAnsi="Cascadia Mono" w:eastAsia="Cascadia Mono"/>
          <w:color w:val="000000"/>
          <w:sz w:val="16"/>
          <w:szCs w:val="16"/>
          <w:highlight w:val="white"/>
        </w:rPr>
        <w:t xml:space="preserve"> context)</w:t>
      </w:r>
    </w:p>
    <w:p w14:paraId="2E87DF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14D83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hasHeader = context.HttpContext.Request.Headers.TryGetValue(</w:t>
      </w:r>
      <w:r>
        <w:rPr>
          <w:rFonts w:hint="default" w:ascii="Cascadia Mono" w:hAnsi="Cascadia Mono" w:eastAsia="Cascadia Mono"/>
          <w:color w:val="A31515"/>
          <w:sz w:val="16"/>
          <w:szCs w:val="16"/>
          <w:highlight w:val="white"/>
        </w:rPr>
        <w:t>"Authorization"</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out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headerValue);</w:t>
      </w:r>
    </w:p>
    <w:p w14:paraId="1E366FA7">
      <w:pPr>
        <w:spacing w:beforeLines="0" w:afterLines="0"/>
        <w:jc w:val="left"/>
        <w:rPr>
          <w:rFonts w:hint="default" w:ascii="Cascadia Mono" w:hAnsi="Cascadia Mono" w:eastAsia="Cascadia Mono"/>
          <w:color w:val="000000"/>
          <w:sz w:val="16"/>
          <w:szCs w:val="16"/>
          <w:highlight w:val="white"/>
        </w:rPr>
      </w:pPr>
    </w:p>
    <w:p w14:paraId="78628E6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(!hasHeader || headerValue != </w:t>
      </w:r>
      <w:r>
        <w:rPr>
          <w:rFonts w:hint="default" w:ascii="Cascadia Mono" w:hAnsi="Cascadia Mono" w:eastAsia="Cascadia Mono"/>
          <w:color w:val="A31515"/>
          <w:sz w:val="16"/>
          <w:szCs w:val="16"/>
          <w:highlight w:val="white"/>
        </w:rPr>
        <w:t>"Admin"</w:t>
      </w:r>
      <w:r>
        <w:rPr>
          <w:rFonts w:hint="default" w:ascii="Cascadia Mono" w:hAnsi="Cascadia Mono" w:eastAsia="Cascadia Mono"/>
          <w:color w:val="000000"/>
          <w:sz w:val="16"/>
          <w:szCs w:val="16"/>
          <w:highlight w:val="white"/>
        </w:rPr>
        <w:t>)</w:t>
      </w:r>
    </w:p>
    <w:p w14:paraId="6C3AE9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910059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context.Result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UnauthorizedResult</w:t>
      </w:r>
      <w:r>
        <w:rPr>
          <w:rFonts w:hint="default" w:ascii="Cascadia Mono" w:hAnsi="Cascadia Mono" w:eastAsia="Cascadia Mono"/>
          <w:color w:val="000000"/>
          <w:sz w:val="16"/>
          <w:szCs w:val="16"/>
          <w:highlight w:val="white"/>
        </w:rPr>
        <w:t>();</w:t>
      </w:r>
    </w:p>
    <w:p w14:paraId="06C1A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D4F09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D121C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118A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77D94E5A">
      <w:pPr>
        <w:rPr>
          <w:rFonts w:hint="default"/>
          <w:sz w:val="24"/>
          <w:szCs w:val="24"/>
          <w:lang w:val="en-US"/>
        </w:rPr>
      </w:pPr>
    </w:p>
    <w:p w14:paraId="769A6199">
      <w:pPr>
        <w:spacing w:beforeLines="0" w:afterLines="0"/>
        <w:jc w:val="left"/>
        <w:rPr>
          <w:rFonts w:hint="default" w:ascii="Cascadia Mono" w:hAnsi="Cascadia Mono" w:eastAsia="Cascadia Mono"/>
          <w:color w:val="000000"/>
          <w:sz w:val="19"/>
          <w:szCs w:val="24"/>
          <w:highlight w:val="white"/>
          <w:lang w:val="en-US"/>
        </w:rPr>
      </w:pPr>
    </w:p>
    <w:p w14:paraId="5D5E47FD">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6CD4FB35">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3086100"/>
            <wp:effectExtent l="0" t="0" r="0" b="7620"/>
            <wp:docPr id="32" name="Picture 32" descr="Screenshot 2025-07-11 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7-11 203515"/>
                    <pic:cNvPicPr>
                      <a:picLocks noChangeAspect="1"/>
                    </pic:cNvPicPr>
                  </pic:nvPicPr>
                  <pic:blipFill>
                    <a:blip r:embed="rId30"/>
                    <a:stretch>
                      <a:fillRect/>
                    </a:stretch>
                  </pic:blipFill>
                  <pic:spPr>
                    <a:xfrm>
                      <a:off x="0" y="0"/>
                      <a:ext cx="5486400" cy="3086100"/>
                    </a:xfrm>
                    <a:prstGeom prst="rect">
                      <a:avLst/>
                    </a:prstGeom>
                  </pic:spPr>
                </pic:pic>
              </a:graphicData>
            </a:graphic>
          </wp:inline>
        </w:drawing>
      </w:r>
    </w:p>
    <w:p w14:paraId="7B969EA4">
      <w:pPr>
        <w:pStyle w:val="147"/>
        <w:numPr>
          <w:ilvl w:val="0"/>
          <w:numId w:val="0"/>
        </w:numPr>
        <w:shd w:val="clear" w:color="auto" w:fill="FFFFFF"/>
        <w:spacing w:after="150" w:line="240" w:lineRule="auto"/>
        <w:rPr>
          <w:rFonts w:hint="default" w:ascii="Times New Roman" w:hAnsi="Times New Roman" w:cs="Times New Roman"/>
          <w:b/>
          <w:color w:val="0070C0"/>
          <w:sz w:val="24"/>
          <w:szCs w:val="24"/>
          <w:lang w:val="en-US"/>
        </w:rPr>
      </w:pPr>
      <w:r>
        <w:rPr>
          <w:rFonts w:hint="default" w:ascii="Times New Roman" w:hAnsi="Times New Roman" w:cs="Times New Roman"/>
          <w:b/>
          <w:color w:val="0070C0"/>
          <w:sz w:val="24"/>
          <w:szCs w:val="24"/>
          <w:lang w:val="en-US"/>
        </w:rPr>
        <w:t xml:space="preserve">Step 4: </w:t>
      </w:r>
      <w:r>
        <w:rPr>
          <w:rFonts w:hint="default" w:ascii="Times New Roman" w:hAnsi="Times New Roman" w:cs="Times New Roman"/>
          <w:b/>
          <w:color w:val="0070C0"/>
          <w:sz w:val="24"/>
          <w:szCs w:val="24"/>
        </w:rPr>
        <w:t>Custom Exception filter</w:t>
      </w:r>
      <w:r>
        <w:rPr>
          <w:rFonts w:hint="default" w:ascii="Times New Roman" w:hAnsi="Times New Roman" w:cs="Times New Roman"/>
          <w:b/>
          <w:color w:val="0070C0"/>
          <w:sz w:val="24"/>
          <w:szCs w:val="24"/>
          <w:lang w:val="en-US"/>
        </w:rPr>
        <w:t>:-</w:t>
      </w:r>
    </w:p>
    <w:p w14:paraId="28694BF2">
      <w:pPr>
        <w:pStyle w:val="147"/>
        <w:numPr>
          <w:ilvl w:val="0"/>
          <w:numId w:val="0"/>
        </w:numPr>
        <w:shd w:val="clear" w:color="auto" w:fill="FFFFFF"/>
        <w:spacing w:after="150" w:line="240" w:lineRule="auto"/>
        <w:ind w:left="360" w:leftChars="0"/>
        <w:rPr>
          <w:rFonts w:hint="default" w:ascii="Times New Roman" w:hAnsi="Times New Roman" w:cs="Times New Roman"/>
          <w:b/>
          <w:color w:val="0070C0"/>
          <w:sz w:val="24"/>
          <w:szCs w:val="24"/>
          <w:lang w:val="en-US"/>
        </w:rPr>
      </w:pPr>
    </w:p>
    <w:p w14:paraId="306F39B5">
      <w:pPr>
        <w:pStyle w:val="147"/>
        <w:numPr>
          <w:ilvl w:val="0"/>
          <w:numId w:val="0"/>
        </w:numPr>
        <w:shd w:val="clear" w:color="auto" w:fill="FFFFFF"/>
        <w:spacing w:after="150" w:line="240" w:lineRule="auto"/>
        <w:rPr>
          <w:rFonts w:hint="default" w:ascii="Times New Roman" w:hAnsi="Times New Roman" w:cs="Times New Roman"/>
          <w:b/>
          <w:bCs w:val="0"/>
          <w:color w:val="000000" w:themeColor="text1"/>
          <w:sz w:val="20"/>
          <w:szCs w:val="20"/>
          <w:lang w:val="en-US"/>
          <w14:textFill>
            <w14:solidFill>
              <w14:schemeClr w14:val="tx1"/>
            </w14:solidFill>
          </w14:textFill>
        </w:rPr>
      </w:pPr>
      <w:r>
        <w:rPr>
          <w:rFonts w:hint="default" w:ascii="Times New Roman" w:hAnsi="Times New Roman" w:cs="Times New Roman"/>
          <w:b/>
          <w:bCs w:val="0"/>
          <w:color w:val="000000" w:themeColor="text1"/>
          <w:sz w:val="20"/>
          <w:szCs w:val="20"/>
          <w:lang w:val="en-US"/>
          <w14:textFill>
            <w14:solidFill>
              <w14:schemeClr w14:val="tx1"/>
            </w14:solidFill>
          </w14:textFill>
        </w:rPr>
        <w:t>Code:-</w:t>
      </w:r>
    </w:p>
    <w:p w14:paraId="1D67920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03DA64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B8F75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78F3458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3438B1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07CC2E9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29B7240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3EA570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C70F53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00AD9C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58FF0CD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6DADA4E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0C63E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30EA677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4D9344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1F93E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6FDC2A9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1D1C52B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ED0A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3F92E5E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716A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223652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47B02BA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C2BFC0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5030F34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2DD0E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5ED6DE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0F313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9B75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02A60E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7E807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5C3A0B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56DB4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4580A2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2200A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1ECD794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CC5E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EE6D7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3AE2093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2B4CA6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6A3AF0">
      <w:pPr>
        <w:spacing w:beforeLines="0" w:afterLines="0"/>
        <w:jc w:val="left"/>
        <w:rPr>
          <w:rFonts w:hint="default" w:ascii="Cascadia Mono" w:hAnsi="Cascadia Mono" w:eastAsia="Cascadia Mono"/>
          <w:color w:val="000000"/>
          <w:sz w:val="16"/>
          <w:szCs w:val="16"/>
          <w:highlight w:val="white"/>
        </w:rPr>
      </w:pPr>
    </w:p>
    <w:p w14:paraId="7AB386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7B9AFD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692EA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09D53E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6F869A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4B77D21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6B6DBAB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6550EF8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4D037A8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50A3B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72EFC2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210FF6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EB9B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29B4E4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1C020F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66B7786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2AFD89">
      <w:pPr>
        <w:spacing w:beforeLines="0" w:afterLines="0"/>
        <w:jc w:val="left"/>
        <w:rPr>
          <w:rFonts w:hint="default" w:ascii="Cascadia Mono" w:hAnsi="Cascadia Mono" w:eastAsia="Cascadia Mono"/>
          <w:color w:val="000000"/>
          <w:sz w:val="16"/>
          <w:szCs w:val="16"/>
          <w:highlight w:val="white"/>
        </w:rPr>
      </w:pPr>
    </w:p>
    <w:p w14:paraId="0DC8706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4FAD2B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101E4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115CF6E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76A979E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6DD387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4585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0E516B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AFF14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EFCB6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76E61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36C33E26">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1496060"/>
            <wp:effectExtent l="0" t="0" r="2540" b="12700"/>
            <wp:docPr id="31" name="Picture 31" descr="Screenshot 2025-07-11 2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7-11 203936"/>
                    <pic:cNvPicPr>
                      <a:picLocks noChangeAspect="1"/>
                    </pic:cNvPicPr>
                  </pic:nvPicPr>
                  <pic:blipFill>
                    <a:blip r:embed="rId31"/>
                    <a:stretch>
                      <a:fillRect/>
                    </a:stretch>
                  </pic:blipFill>
                  <pic:spPr>
                    <a:xfrm>
                      <a:off x="0" y="0"/>
                      <a:ext cx="5483860" cy="149606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577340"/>
            <wp:effectExtent l="0" t="0" r="0" b="7620"/>
            <wp:docPr id="30" name="Picture 30" descr="Screenshot 2025-07-11 20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7-11 204443"/>
                    <pic:cNvPicPr>
                      <a:picLocks noChangeAspect="1"/>
                    </pic:cNvPicPr>
                  </pic:nvPicPr>
                  <pic:blipFill>
                    <a:blip r:embed="rId32"/>
                    <a:stretch>
                      <a:fillRect/>
                    </a:stretch>
                  </pic:blipFill>
                  <pic:spPr>
                    <a:xfrm>
                      <a:off x="0" y="0"/>
                      <a:ext cx="5486400" cy="157734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441450"/>
            <wp:effectExtent l="0" t="0" r="0" b="6350"/>
            <wp:docPr id="29" name="Picture 29" descr="Screenshot 2025-07-11 2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11 204508"/>
                    <pic:cNvPicPr>
                      <a:picLocks noChangeAspect="1"/>
                    </pic:cNvPicPr>
                  </pic:nvPicPr>
                  <pic:blipFill>
                    <a:blip r:embed="rId33"/>
                    <a:stretch>
                      <a:fillRect/>
                    </a:stretch>
                  </pic:blipFill>
                  <pic:spPr>
                    <a:xfrm>
                      <a:off x="0" y="0"/>
                      <a:ext cx="5486400" cy="144145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2221230"/>
            <wp:effectExtent l="0" t="0" r="2540" b="3810"/>
            <wp:docPr id="28" name="Picture 28" descr="Screenshot 2025-07-11 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11 205148"/>
                    <pic:cNvPicPr>
                      <a:picLocks noChangeAspect="1"/>
                    </pic:cNvPicPr>
                  </pic:nvPicPr>
                  <pic:blipFill>
                    <a:blip r:embed="rId34"/>
                    <a:stretch>
                      <a:fillRect/>
                    </a:stretch>
                  </pic:blipFill>
                  <pic:spPr>
                    <a:xfrm>
                      <a:off x="0" y="0"/>
                      <a:ext cx="5483860" cy="2221230"/>
                    </a:xfrm>
                    <a:prstGeom prst="rect">
                      <a:avLst/>
                    </a:prstGeom>
                  </pic:spPr>
                </pic:pic>
              </a:graphicData>
            </a:graphic>
          </wp:inline>
        </w:drawing>
      </w:r>
    </w:p>
    <w:p w14:paraId="430E9637">
      <w:pPr>
        <w:pStyle w:val="36"/>
        <w:keepNext w:val="0"/>
        <w:keepLines w:val="0"/>
        <w:widowControl/>
        <w:suppressLineNumbers w:val="0"/>
        <w:rPr>
          <w:rFonts w:hint="default" w:cs="Times New Roman"/>
          <w:b/>
          <w:bCs/>
          <w:sz w:val="20"/>
          <w:szCs w:val="20"/>
          <w:lang w:val="en-US"/>
        </w:rPr>
      </w:pPr>
    </w:p>
    <w:p w14:paraId="46A6A411">
      <w:pPr>
        <w:pStyle w:val="36"/>
        <w:keepNext w:val="0"/>
        <w:keepLines w:val="0"/>
        <w:widowControl/>
        <w:suppressLineNumbers w:val="0"/>
        <w:rPr>
          <w:rFonts w:hint="default" w:cs="Times New Roman"/>
          <w:b/>
          <w:bCs/>
          <w:sz w:val="20"/>
          <w:szCs w:val="20"/>
          <w:lang w:val="en-US"/>
        </w:rPr>
      </w:pPr>
    </w:p>
    <w:p w14:paraId="150D5ED2">
      <w:pPr>
        <w:pStyle w:val="36"/>
        <w:keepNext w:val="0"/>
        <w:keepLines w:val="0"/>
        <w:widowControl/>
        <w:suppressLineNumbers w:val="0"/>
        <w:rPr>
          <w:rFonts w:hint="default" w:ascii="Times New Roman" w:hAnsi="Times New Roman" w:cs="Times New Roman"/>
          <w:sz w:val="20"/>
          <w:szCs w:val="20"/>
        </w:rPr>
      </w:pPr>
    </w:p>
    <w:p w14:paraId="07E909E5">
      <w:pPr>
        <w:spacing w:beforeLines="0" w:afterLines="0"/>
        <w:jc w:val="left"/>
        <w:rPr>
          <w:rFonts w:hint="default" w:ascii="Times New Roman" w:hAnsi="Times New Roman" w:eastAsia="Cascadia Mono" w:cs="Times New Roman"/>
          <w:color w:val="000000"/>
          <w:sz w:val="20"/>
          <w:szCs w:val="20"/>
          <w:highlight w:val="white"/>
        </w:rPr>
      </w:pPr>
    </w:p>
    <w:p w14:paraId="0AFA4A79">
      <w:pPr>
        <w:pStyle w:val="40"/>
        <w:jc w:val="center"/>
      </w:pPr>
      <w:r>
        <w:rPr>
          <w:sz w:val="48"/>
          <w:szCs w:val="48"/>
        </w:rPr>
        <w:t>Web API Hands-On Lab Report – Task 4:</w:t>
      </w:r>
      <w:r>
        <w:rPr>
          <w:rFonts w:hint="default"/>
          <w:sz w:val="48"/>
          <w:szCs w:val="48"/>
          <w:lang w:val="en-US"/>
        </w:rPr>
        <w:t>-</w:t>
      </w:r>
      <w:r>
        <w:rPr>
          <w:rFonts w:hint="default"/>
          <w:lang w:val="en-US"/>
        </w:rPr>
        <w:t xml:space="preserve"> </w:t>
      </w:r>
      <w:r>
        <w:rPr>
          <w:sz w:val="48"/>
          <w:szCs w:val="48"/>
        </w:rPr>
        <w:t>Update Employee using PUT</w:t>
      </w:r>
    </w:p>
    <w:p w14:paraId="462AE8AD">
      <w:pPr>
        <w:pStyle w:val="2"/>
        <w:rPr>
          <w:rFonts w:hint="default"/>
          <w:lang w:val="en-US"/>
        </w:rPr>
      </w:pPr>
      <w:r>
        <w:t>Objectives:</w:t>
      </w:r>
      <w:r>
        <w:rPr>
          <w:rFonts w:hint="default"/>
          <w:lang w:val="en-US"/>
        </w:rPr>
        <w:t>-</w:t>
      </w:r>
    </w:p>
    <w:p w14:paraId="72A0AC26">
      <w:pPr>
        <w:pStyle w:val="147"/>
        <w:numPr>
          <w:ilvl w:val="0"/>
          <w:numId w:val="14"/>
        </w:numPr>
      </w:pPr>
      <w:r>
        <w:t>Demonstrate creation of an Action method to perform data create, update &amp; delete operation</w:t>
      </w:r>
    </w:p>
    <w:p w14:paraId="5839FDB1">
      <w:pPr>
        <w:pStyle w:val="147"/>
        <w:numPr>
          <w:ilvl w:val="1"/>
          <w:numId w:val="14"/>
        </w:numPr>
      </w:pPr>
      <w:r>
        <w:t>Use FromBody attribute, extract data to custom model class using FromBody attribute, use hardcoded data to update &amp; delete data, Use Swagger and POSTMAN to test</w:t>
      </w:r>
    </w:p>
    <w:p w14:paraId="07057B47">
      <w:pPr>
        <w:rPr>
          <w:rFonts w:hint="default"/>
          <w:lang w:val="en-US"/>
        </w:rPr>
      </w:pPr>
    </w:p>
    <w:p w14:paraId="620D3979">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 xml:space="preserve">Updated Code for </w:t>
      </w:r>
      <w:r>
        <w:rPr>
          <w:rFonts w:hint="default" w:ascii="Times New Roman" w:hAnsi="Times New Roman" w:eastAsia="SimSun" w:cs="Times New Roman"/>
          <w:b/>
          <w:bCs/>
          <w:i w:val="0"/>
          <w:iCs w:val="0"/>
          <w:color w:val="0070C0"/>
          <w:sz w:val="24"/>
          <w:szCs w:val="24"/>
          <w:u w:val="none"/>
        </w:rPr>
        <w:t>EmployeeController.cs</w:t>
      </w:r>
      <w:r>
        <w:rPr>
          <w:rFonts w:hint="default" w:ascii="Times New Roman" w:hAnsi="Times New Roman" w:eastAsia="SimSun" w:cs="Times New Roman"/>
          <w:b/>
          <w:bCs/>
          <w:i w:val="0"/>
          <w:iCs w:val="0"/>
          <w:color w:val="0070C0"/>
          <w:sz w:val="24"/>
          <w:szCs w:val="24"/>
          <w:u w:val="none"/>
          <w:lang w:val="en-US"/>
        </w:rPr>
        <w:t xml:space="preserve"> :-</w:t>
      </w:r>
    </w:p>
    <w:p w14:paraId="031CD558">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15C7A9BA">
      <w:pPr>
        <w:pStyle w:val="147"/>
        <w:numPr>
          <w:ilvl w:val="0"/>
          <w:numId w:val="0"/>
        </w:numP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t>Code:-</w:t>
      </w:r>
    </w:p>
    <w:p w14:paraId="702FC017">
      <w:pPr>
        <w:spacing w:beforeLines="0" w:afterLines="0"/>
        <w:jc w:val="left"/>
        <w:rPr>
          <w:rFonts w:hint="default" w:ascii="Cascadia Mono" w:hAnsi="Cascadia Mono" w:eastAsia="Cascadia Mono"/>
          <w:color w:val="000000"/>
          <w:sz w:val="19"/>
          <w:szCs w:val="24"/>
          <w:highlight w:val="white"/>
        </w:rPr>
      </w:pPr>
    </w:p>
    <w:p w14:paraId="5CCE7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3985F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3EBF2F9C">
      <w:pPr>
        <w:spacing w:beforeLines="0" w:afterLines="0"/>
        <w:jc w:val="left"/>
        <w:rPr>
          <w:rFonts w:hint="default" w:ascii="Cascadia Mono" w:hAnsi="Cascadia Mono" w:eastAsia="Cascadia Mono"/>
          <w:color w:val="000000"/>
          <w:sz w:val="16"/>
          <w:szCs w:val="16"/>
          <w:highlight w:val="white"/>
        </w:rPr>
      </w:pPr>
    </w:p>
    <w:p w14:paraId="13828C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573323F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5A6DC02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A6B4F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20A7A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26A991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4535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private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static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&gt; employees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w:t>
      </w:r>
    </w:p>
    <w:p w14:paraId="7DE808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A6AFC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0E8ECC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D329F3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D298CE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1E44E6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F3C0B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0DEA28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010C1BA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873F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54720F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4A9D96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530E2C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50D8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116CF4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D6C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0A4940A">
      <w:pPr>
        <w:spacing w:beforeLines="0" w:afterLines="0"/>
        <w:jc w:val="left"/>
        <w:rPr>
          <w:rFonts w:hint="default" w:ascii="Cascadia Mono" w:hAnsi="Cascadia Mono" w:eastAsia="Cascadia Mono"/>
          <w:color w:val="000000"/>
          <w:sz w:val="16"/>
          <w:szCs w:val="16"/>
          <w:highlight w:val="white"/>
        </w:rPr>
      </w:pPr>
    </w:p>
    <w:p w14:paraId="174FD1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48FDE0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72EFE9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591942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2A0A4B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Ok(employees.FirstOrDefault());</w:t>
      </w:r>
    </w:p>
    <w:p w14:paraId="56CFDF3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DB84AD0">
      <w:pPr>
        <w:spacing w:beforeLines="0" w:afterLines="0"/>
        <w:jc w:val="left"/>
        <w:rPr>
          <w:rFonts w:hint="default" w:ascii="Cascadia Mono" w:hAnsi="Cascadia Mono" w:eastAsia="Cascadia Mono"/>
          <w:color w:val="000000"/>
          <w:sz w:val="16"/>
          <w:szCs w:val="16"/>
          <w:highlight w:val="white"/>
        </w:rPr>
      </w:pPr>
    </w:p>
    <w:p w14:paraId="7AA9C9C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01E73B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F293E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3E8553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00097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employees.FirstOrDefault();</w:t>
      </w:r>
    </w:p>
    <w:p w14:paraId="06903E20">
      <w:pPr>
        <w:spacing w:beforeLines="0" w:afterLines="0"/>
        <w:jc w:val="left"/>
        <w:rPr>
          <w:rFonts w:hint="default" w:ascii="Cascadia Mono" w:hAnsi="Cascadia Mono" w:eastAsia="Cascadia Mono"/>
          <w:color w:val="000000"/>
          <w:sz w:val="16"/>
          <w:szCs w:val="16"/>
          <w:highlight w:val="white"/>
        </w:rPr>
      </w:pPr>
    </w:p>
    <w:p w14:paraId="340947D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7B2D14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0F8284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55250A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48F4C8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0A0C7E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00C46D">
      <w:pPr>
        <w:spacing w:beforeLines="0" w:afterLines="0"/>
        <w:jc w:val="left"/>
        <w:rPr>
          <w:rFonts w:hint="default" w:ascii="Cascadia Mono" w:hAnsi="Cascadia Mono" w:eastAsia="Cascadia Mono"/>
          <w:color w:val="000000"/>
          <w:sz w:val="16"/>
          <w:szCs w:val="16"/>
          <w:highlight w:val="white"/>
        </w:rPr>
      </w:pPr>
    </w:p>
    <w:p w14:paraId="7147E47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6CB66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086F02">
      <w:pPr>
        <w:spacing w:beforeLines="0" w:afterLines="0"/>
        <w:jc w:val="left"/>
        <w:rPr>
          <w:rFonts w:hint="default" w:ascii="Cascadia Mono" w:hAnsi="Cascadia Mono" w:eastAsia="Cascadia Mono"/>
          <w:color w:val="000000"/>
          <w:sz w:val="16"/>
          <w:szCs w:val="16"/>
          <w:highlight w:val="white"/>
        </w:rPr>
      </w:pPr>
    </w:p>
    <w:p w14:paraId="6BD5F09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02DA581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35FFC98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0E6051E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92E87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employees.Add(employee);</w:t>
      </w:r>
    </w:p>
    <w:p w14:paraId="2224B0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11EFA2D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0875240">
      <w:pPr>
        <w:spacing w:beforeLines="0" w:afterLines="0"/>
        <w:jc w:val="left"/>
        <w:rPr>
          <w:rFonts w:hint="default" w:ascii="Cascadia Mono" w:hAnsi="Cascadia Mono" w:eastAsia="Cascadia Mono"/>
          <w:color w:val="000000"/>
          <w:sz w:val="16"/>
          <w:szCs w:val="16"/>
          <w:highlight w:val="white"/>
        </w:rPr>
      </w:pPr>
    </w:p>
    <w:p w14:paraId="0AC63DF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HttpPut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"UpdateEmployee"</w:t>
      </w:r>
      <w:r>
        <w:rPr>
          <w:rFonts w:hint="default" w:ascii="Cascadia Mono" w:hAnsi="Cascadia Mono" w:eastAsia="Cascadia Mono"/>
          <w:color w:val="000000"/>
          <w:sz w:val="16"/>
          <w:szCs w:val="16"/>
          <w:highlight w:val="white"/>
        </w:rPr>
        <w:t>)]</w:t>
      </w:r>
    </w:p>
    <w:p w14:paraId="240075C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04A6667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(400)]</w:t>
      </w:r>
    </w:p>
    <w:p w14:paraId="4AD98C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ActionResult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 UpdateEmployee([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updatedEmp)</w:t>
      </w:r>
    </w:p>
    <w:p w14:paraId="74E784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42836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(updatedEmp.Id &lt;= 0)</w:t>
      </w:r>
    </w:p>
    <w:p w14:paraId="541D271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"Invalid employee id"</w:t>
      </w:r>
      <w:r>
        <w:rPr>
          <w:rFonts w:hint="default" w:ascii="Cascadia Mono" w:hAnsi="Cascadia Mono" w:eastAsia="Cascadia Mono"/>
          <w:color w:val="000000"/>
          <w:sz w:val="16"/>
          <w:szCs w:val="16"/>
          <w:highlight w:val="white"/>
        </w:rPr>
        <w:t>);</w:t>
      </w:r>
    </w:p>
    <w:p w14:paraId="69CDDB69">
      <w:pPr>
        <w:spacing w:beforeLines="0" w:afterLines="0"/>
        <w:jc w:val="left"/>
        <w:rPr>
          <w:rFonts w:hint="default" w:ascii="Cascadia Mono" w:hAnsi="Cascadia Mono" w:eastAsia="Cascadia Mono"/>
          <w:color w:val="000000"/>
          <w:sz w:val="16"/>
          <w:szCs w:val="16"/>
          <w:highlight w:val="white"/>
        </w:rPr>
      </w:pPr>
    </w:p>
    <w:p w14:paraId="22AA0B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 = employees.FirstOrDefault(e =&gt; e.Id == updatedEmp.Id);</w:t>
      </w:r>
    </w:p>
    <w:p w14:paraId="2BD739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(emp == </w:t>
      </w:r>
      <w:r>
        <w:rPr>
          <w:rFonts w:hint="default" w:ascii="Cascadia Mono" w:hAnsi="Cascadia Mono" w:eastAsia="Cascadia Mono"/>
          <w:color w:val="0000FF"/>
          <w:sz w:val="16"/>
          <w:szCs w:val="16"/>
          <w:highlight w:val="white"/>
        </w:rPr>
        <w:t>null</w:t>
      </w:r>
      <w:r>
        <w:rPr>
          <w:rFonts w:hint="default" w:ascii="Cascadia Mono" w:hAnsi="Cascadia Mono" w:eastAsia="Cascadia Mono"/>
          <w:color w:val="000000"/>
          <w:sz w:val="16"/>
          <w:szCs w:val="16"/>
          <w:highlight w:val="white"/>
        </w:rPr>
        <w:t>)</w:t>
      </w:r>
    </w:p>
    <w:p w14:paraId="1F11F5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"Employee not found"</w:t>
      </w:r>
      <w:r>
        <w:rPr>
          <w:rFonts w:hint="default" w:ascii="Cascadia Mono" w:hAnsi="Cascadia Mono" w:eastAsia="Cascadia Mono"/>
          <w:color w:val="000000"/>
          <w:sz w:val="16"/>
          <w:szCs w:val="16"/>
          <w:highlight w:val="white"/>
        </w:rPr>
        <w:t>);</w:t>
      </w:r>
    </w:p>
    <w:p w14:paraId="6F29E7CA">
      <w:pPr>
        <w:spacing w:beforeLines="0" w:afterLines="0"/>
        <w:jc w:val="left"/>
        <w:rPr>
          <w:rFonts w:hint="default" w:ascii="Cascadia Mono" w:hAnsi="Cascadia Mono" w:eastAsia="Cascadia Mono"/>
          <w:color w:val="000000"/>
          <w:sz w:val="16"/>
          <w:szCs w:val="16"/>
          <w:highlight w:val="white"/>
        </w:rPr>
      </w:pPr>
    </w:p>
    <w:p w14:paraId="336464A0">
      <w:pPr>
        <w:spacing w:beforeLines="0" w:afterLines="0"/>
        <w:jc w:val="left"/>
        <w:rPr>
          <w:rFonts w:hint="default" w:ascii="Cascadia Mono" w:hAnsi="Cascadia Mono" w:eastAsia="Cascadia Mono"/>
          <w:color w:val="000000"/>
          <w:sz w:val="16"/>
          <w:szCs w:val="16"/>
          <w:highlight w:val="white"/>
        </w:rPr>
      </w:pPr>
    </w:p>
    <w:p w14:paraId="3308C7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emp.Name = updatedEmp.Name;</w:t>
      </w:r>
    </w:p>
    <w:p w14:paraId="0A8B35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emp.Salary = updatedEmp.Salary;</w:t>
      </w:r>
    </w:p>
    <w:p w14:paraId="19B8A8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emp.Permanent = updatedEmp.Permanent;</w:t>
      </w:r>
    </w:p>
    <w:p w14:paraId="533BAD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emp.Department = updatedEmp.Department;</w:t>
      </w:r>
    </w:p>
    <w:p w14:paraId="0A4544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emp.Skills = updatedEmp.Skills;</w:t>
      </w:r>
    </w:p>
    <w:p w14:paraId="5E777FF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emp.DateOfBirth = updatedEmp.DateOfBirth;</w:t>
      </w:r>
    </w:p>
    <w:p w14:paraId="6C2164D4">
      <w:pPr>
        <w:spacing w:beforeLines="0" w:afterLines="0"/>
        <w:jc w:val="left"/>
        <w:rPr>
          <w:rFonts w:hint="default" w:ascii="Cascadia Mono" w:hAnsi="Cascadia Mono" w:eastAsia="Cascadia Mono"/>
          <w:color w:val="000000"/>
          <w:sz w:val="16"/>
          <w:szCs w:val="16"/>
          <w:highlight w:val="white"/>
        </w:rPr>
      </w:pPr>
    </w:p>
    <w:p w14:paraId="5DA7B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w:t>
      </w:r>
    </w:p>
    <w:p w14:paraId="5D78AC0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B4742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D9035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B539FE">
      <w:pPr>
        <w:rPr>
          <w:rFonts w:hint="default"/>
          <w:sz w:val="16"/>
          <w:szCs w:val="16"/>
          <w:lang w:val="en-US"/>
        </w:rPr>
      </w:pPr>
    </w:p>
    <w:p w14:paraId="0F6D3D15">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eastAsia="SimSun" w:cs="Times New Roman"/>
          <w:b/>
          <w:bCs/>
          <w:i w:val="0"/>
          <w:iCs w:val="0"/>
          <w:color w:val="0070C0"/>
          <w:sz w:val="24"/>
          <w:szCs w:val="24"/>
          <w:u w:val="none"/>
        </w:rPr>
        <w:t>TESTING WITH SWAGGER</w:t>
      </w:r>
      <w:r>
        <w:rPr>
          <w:rFonts w:hint="default" w:ascii="Times New Roman" w:hAnsi="Times New Roman" w:eastAsia="SimSun" w:cs="Times New Roman"/>
          <w:b/>
          <w:bCs/>
          <w:i w:val="0"/>
          <w:iCs w:val="0"/>
          <w:color w:val="0070C0"/>
          <w:sz w:val="24"/>
          <w:szCs w:val="24"/>
          <w:u w:val="none"/>
          <w:lang w:val="en-US"/>
        </w:rPr>
        <w:t xml:space="preserve"> :-</w:t>
      </w:r>
    </w:p>
    <w:p w14:paraId="7B128169">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751D3709">
      <w:pPr>
        <w:pStyle w:val="26"/>
        <w:numPr>
          <w:ilvl w:val="0"/>
          <w:numId w:val="0"/>
        </w:numPr>
        <w:spacing w:after="200" w:line="276" w:lineRule="auto"/>
        <w:contextualSpacing/>
        <w:rPr>
          <w:rFonts w:hint="default"/>
          <w:lang w:val="en-US"/>
        </w:rPr>
      </w:pPr>
      <w:r>
        <w:rPr>
          <w:rFonts w:hint="default"/>
          <w:lang w:val="en-US"/>
        </w:rPr>
        <w:drawing>
          <wp:inline distT="0" distB="0" distL="114300" distR="114300">
            <wp:extent cx="5486400" cy="3086100"/>
            <wp:effectExtent l="0" t="0" r="0" b="7620"/>
            <wp:docPr id="34" name="Picture 34" descr="Screenshot 2025-07-11 22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7-11 225749"/>
                    <pic:cNvPicPr>
                      <a:picLocks noChangeAspect="1"/>
                    </pic:cNvPicPr>
                  </pic:nvPicPr>
                  <pic:blipFill>
                    <a:blip r:embed="rId35"/>
                    <a:stretch>
                      <a:fillRect/>
                    </a:stretch>
                  </pic:blipFill>
                  <pic:spPr>
                    <a:xfrm>
                      <a:off x="0" y="0"/>
                      <a:ext cx="5486400" cy="3086100"/>
                    </a:xfrm>
                    <a:prstGeom prst="rect">
                      <a:avLst/>
                    </a:prstGeom>
                  </pic:spPr>
                </pic:pic>
              </a:graphicData>
            </a:graphic>
          </wp:inline>
        </w:drawing>
      </w:r>
      <w:r>
        <w:rPr>
          <w:rFonts w:hint="default"/>
          <w:lang w:val="en-US"/>
        </w:rPr>
        <w:drawing>
          <wp:inline distT="0" distB="0" distL="114300" distR="114300">
            <wp:extent cx="5486400" cy="2658745"/>
            <wp:effectExtent l="0" t="0" r="0" b="0"/>
            <wp:docPr id="33" name="Picture 33" descr="Screenshot 2025-07-11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7-11 225803"/>
                    <pic:cNvPicPr>
                      <a:picLocks noChangeAspect="1"/>
                    </pic:cNvPicPr>
                  </pic:nvPicPr>
                  <pic:blipFill>
                    <a:blip r:embed="rId36"/>
                    <a:srcRect t="13848"/>
                    <a:stretch>
                      <a:fillRect/>
                    </a:stretch>
                  </pic:blipFill>
                  <pic:spPr>
                    <a:xfrm>
                      <a:off x="0" y="0"/>
                      <a:ext cx="5486400" cy="2658745"/>
                    </a:xfrm>
                    <a:prstGeom prst="rect">
                      <a:avLst/>
                    </a:prstGeom>
                  </pic:spPr>
                </pic:pic>
              </a:graphicData>
            </a:graphic>
          </wp:inline>
        </w:drawing>
      </w:r>
    </w:p>
    <w:p w14:paraId="23F5FFE0">
      <w:pPr>
        <w:pStyle w:val="26"/>
        <w:numPr>
          <w:ilvl w:val="0"/>
          <w:numId w:val="0"/>
        </w:numPr>
        <w:spacing w:after="200" w:line="276" w:lineRule="auto"/>
        <w:contextualSpacing/>
      </w:pPr>
    </w:p>
    <w:p w14:paraId="08D1B373">
      <w:pPr>
        <w:pStyle w:val="36"/>
        <w:keepNext w:val="0"/>
        <w:keepLines w:val="0"/>
        <w:widowControl/>
        <w:suppressLineNumbers w:val="0"/>
        <w:rPr>
          <w:rFonts w:hint="default" w:cs="Times New Roman"/>
          <w:b/>
          <w:bCs/>
          <w:sz w:val="20"/>
          <w:szCs w:val="20"/>
          <w:lang w:val="en-US"/>
        </w:rPr>
      </w:pPr>
    </w:p>
    <w:p w14:paraId="08642B61">
      <w:pPr>
        <w:keepNext w:val="0"/>
        <w:keepLines w:val="0"/>
        <w:widowControl/>
        <w:numPr>
          <w:ilvl w:val="0"/>
          <w:numId w:val="0"/>
        </w:numPr>
        <w:suppressLineNumbers w:val="0"/>
        <w:spacing w:before="0" w:beforeAutospacing="1" w:after="0" w:afterAutospacing="1"/>
      </w:pPr>
    </w:p>
    <w:p w14:paraId="4DEC8B79">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4121415B">
      <w:pPr>
        <w:pStyle w:val="147"/>
        <w:numPr>
          <w:ilvl w:val="0"/>
          <w:numId w:val="0"/>
        </w:numPr>
        <w:jc w:val="left"/>
        <w:rPr>
          <w:rFonts w:hint="default" w:ascii="Times New Roman" w:hAnsi="Times New Roma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After Checking in the Local Host now checking in the Postman and hence below are the results:-</w:t>
      </w:r>
    </w:p>
    <w:p w14:paraId="381F6F78">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118656BC">
      <w:pPr>
        <w:pStyle w:val="147"/>
        <w:numPr>
          <w:ilvl w:val="0"/>
          <w:numId w:val="0"/>
        </w:numPr>
        <w:jc w:val="left"/>
        <w:rPr>
          <w:rFonts w:hint="default" w:ascii="Times New Roman" w:hAnsi="Times New Roman" w:cs="Times New Roman"/>
          <w:b/>
          <w:bCs/>
          <w:i w:val="0"/>
          <w:iCs w:val="0"/>
          <w:color w:val="0070C0"/>
          <w:sz w:val="24"/>
          <w:szCs w:val="24"/>
          <w:u w:val="none"/>
          <w:lang w:val="en-US"/>
        </w:rPr>
      </w:pPr>
      <w:r>
        <w:drawing>
          <wp:inline distT="0" distB="0" distL="114300" distR="114300">
            <wp:extent cx="5480685" cy="3080385"/>
            <wp:effectExtent l="0" t="0" r="5715" b="133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7"/>
                    <a:stretch>
                      <a:fillRect/>
                    </a:stretch>
                  </pic:blipFill>
                  <pic:spPr>
                    <a:xfrm>
                      <a:off x="0" y="0"/>
                      <a:ext cx="5480685" cy="3080385"/>
                    </a:xfrm>
                    <a:prstGeom prst="rect">
                      <a:avLst/>
                    </a:prstGeom>
                    <a:noFill/>
                    <a:ln>
                      <a:noFill/>
                    </a:ln>
                  </pic:spPr>
                </pic:pic>
              </a:graphicData>
            </a:graphic>
          </wp:inline>
        </w:drawing>
      </w:r>
    </w:p>
    <w:p w14:paraId="53620EFC">
      <w:pPr>
        <w:rPr>
          <w:rFonts w:hint="default" w:ascii="Times New Roman" w:hAnsi="Times New Roman" w:cs="Times New Roman"/>
          <w:sz w:val="44"/>
          <w:szCs w:val="44"/>
        </w:rPr>
      </w:pPr>
    </w:p>
    <w:p w14:paraId="716EAF14">
      <w:pPr>
        <w:jc w:val="center"/>
        <w:rPr>
          <w:rFonts w:hint="default" w:ascii="Times New Roman" w:hAnsi="Times New Roman" w:eastAsia="Times New Roman" w:cs="Times New Roman"/>
          <w:b/>
          <w:bCs/>
          <w:color w:val="122A49"/>
          <w:sz w:val="36"/>
          <w:szCs w:val="36"/>
          <w:u w:val="single"/>
          <w:lang w:val="en-US"/>
        </w:rPr>
      </w:pPr>
      <w:r>
        <w:rPr>
          <w:rFonts w:hint="default" w:ascii="Times New Roman" w:hAnsi="Times New Roman" w:cs="Times New Roman"/>
          <w:color w:val="122A49"/>
          <w:sz w:val="48"/>
          <w:szCs w:val="48"/>
          <w:u w:val="single"/>
          <w:lang w:val="en-US"/>
        </w:rPr>
        <w:t>-:</w:t>
      </w:r>
      <w:r>
        <w:rPr>
          <w:rFonts w:hint="default" w:ascii="Times New Roman" w:hAnsi="Times New Roman" w:cs="Times New Roman"/>
          <w:color w:val="122A49"/>
          <w:sz w:val="48"/>
          <w:szCs w:val="48"/>
          <w:u w:val="single"/>
        </w:rPr>
        <w:t xml:space="preserve">Web API Hands-On Lab Report – Task </w:t>
      </w:r>
      <w:r>
        <w:rPr>
          <w:rFonts w:hint="default" w:ascii="Times New Roman" w:hAnsi="Times New Roman" w:cs="Times New Roman"/>
          <w:color w:val="122A49"/>
          <w:sz w:val="48"/>
          <w:szCs w:val="48"/>
          <w:u w:val="single"/>
          <w:lang w:val="en-US"/>
        </w:rPr>
        <w:t>5</w:t>
      </w:r>
      <w:r>
        <w:rPr>
          <w:rFonts w:hint="default" w:ascii="Times New Roman" w:hAnsi="Times New Roman" w:cs="Times New Roman"/>
          <w:color w:val="122A49"/>
          <w:sz w:val="48"/>
          <w:szCs w:val="48"/>
          <w:u w:val="single"/>
        </w:rPr>
        <w:t>:</w:t>
      </w:r>
      <w:r>
        <w:rPr>
          <w:rFonts w:hint="default" w:ascii="Times New Roman" w:hAnsi="Times New Roman" w:cs="Times New Roman"/>
          <w:color w:val="122A49"/>
          <w:sz w:val="48"/>
          <w:szCs w:val="48"/>
          <w:u w:val="single"/>
          <w:lang w:val="en-US"/>
        </w:rPr>
        <w:t>-</w:t>
      </w:r>
    </w:p>
    <w:p w14:paraId="472A61DD">
      <w:pPr>
        <w:pStyle w:val="3"/>
        <w:keepNext w:val="0"/>
        <w:keepLines w:val="0"/>
        <w:widowControl/>
        <w:suppressLineNumbers w:val="0"/>
        <w:rPr>
          <w:rFonts w:hint="default" w:ascii="Times New Roman" w:hAnsi="Times New Roman" w:cs="Times New Roman"/>
          <w:color w:val="00B0F0"/>
          <w:sz w:val="24"/>
          <w:szCs w:val="24"/>
        </w:rPr>
      </w:pPr>
      <w:r>
        <w:rPr>
          <w:rFonts w:hint="default" w:ascii="Times New Roman" w:hAnsi="Times New Roman" w:cs="Times New Roman"/>
          <w:color w:val="00B0F0"/>
          <w:sz w:val="24"/>
          <w:szCs w:val="24"/>
        </w:rPr>
        <w:t>What is CORS?</w:t>
      </w:r>
    </w:p>
    <w:p w14:paraId="1BDA071A">
      <w:pPr>
        <w:pStyle w:val="36"/>
        <w:keepNext w:val="0"/>
        <w:keepLines w:val="0"/>
        <w:widowControl/>
        <w:suppressLineNumbers w:val="0"/>
        <w:rPr>
          <w:rStyle w:val="37"/>
          <w:rFonts w:hint="default" w:ascii="Times New Roman" w:hAnsi="Times New Roman" w:cs="Times New Roman"/>
        </w:rPr>
      </w:pPr>
      <w:r>
        <w:rPr>
          <w:rStyle w:val="37"/>
          <w:rFonts w:hint="default" w:ascii="Times New Roman" w:hAnsi="Times New Roman" w:cs="Times New Roman"/>
          <w:sz w:val="26"/>
          <w:szCs w:val="26"/>
          <w:lang w:val="en-US"/>
        </w:rPr>
        <w:t>Answer:-</w:t>
      </w:r>
    </w:p>
    <w:p w14:paraId="7780239D">
      <w:pPr>
        <w:pStyle w:val="36"/>
        <w:keepNext w:val="0"/>
        <w:keepLines w:val="0"/>
        <w:widowControl/>
        <w:suppressLineNumbers w:val="0"/>
        <w:jc w:val="both"/>
        <w:rPr>
          <w:rFonts w:hint="default" w:ascii="Times New Roman" w:hAnsi="Times New Roman" w:cs="Times New Roman"/>
          <w:sz w:val="20"/>
          <w:szCs w:val="20"/>
        </w:rPr>
      </w:pPr>
      <w:r>
        <w:rPr>
          <w:rStyle w:val="37"/>
          <w:rFonts w:hint="default" w:ascii="Times New Roman" w:hAnsi="Times New Roman" w:cs="Times New Roman"/>
          <w:sz w:val="20"/>
          <w:szCs w:val="20"/>
        </w:rPr>
        <w:t>CORS (Cross-Origin Resource Sharing)</w:t>
      </w:r>
      <w:r>
        <w:rPr>
          <w:rFonts w:hint="default" w:ascii="Times New Roman" w:hAnsi="Times New Roman" w:cs="Times New Roman"/>
          <w:sz w:val="20"/>
          <w:szCs w:val="20"/>
        </w:rPr>
        <w:t xml:space="preserve"> is a security feature in browsers that blocks requests from other origins (like frontend running on </w:t>
      </w:r>
      <w:r>
        <w:rPr>
          <w:rStyle w:val="20"/>
          <w:rFonts w:hint="default" w:ascii="Times New Roman" w:hAnsi="Times New Roman" w:cs="Times New Roman"/>
          <w:sz w:val="20"/>
          <w:szCs w:val="20"/>
        </w:rPr>
        <w:t>http://localhost:3000</w:t>
      </w:r>
      <w:r>
        <w:rPr>
          <w:rFonts w:hint="default" w:ascii="Times New Roman" w:hAnsi="Times New Roman" w:cs="Times New Roman"/>
          <w:sz w:val="20"/>
          <w:szCs w:val="20"/>
        </w:rPr>
        <w:t xml:space="preserve"> accessing API on </w:t>
      </w:r>
      <w:r>
        <w:rPr>
          <w:rStyle w:val="20"/>
          <w:rFonts w:hint="default" w:ascii="Times New Roman" w:hAnsi="Times New Roman" w:cs="Times New Roman"/>
          <w:sz w:val="20"/>
          <w:szCs w:val="20"/>
        </w:rPr>
        <w:t>https://localhost:5001</w:t>
      </w:r>
      <w:r>
        <w:rPr>
          <w:rFonts w:hint="default" w:ascii="Times New Roman" w:hAnsi="Times New Roman" w:cs="Times New Roman"/>
          <w:sz w:val="20"/>
          <w:szCs w:val="20"/>
        </w:rPr>
        <w:t>).</w:t>
      </w:r>
      <w:r>
        <w:rPr>
          <w:rFonts w:hint="default" w:ascii="Times New Roman" w:hAnsi="Times New Roman" w:cs="Times New Roman"/>
          <w:sz w:val="20"/>
          <w:szCs w:val="20"/>
        </w:rPr>
        <w:br w:type="textWrapping"/>
      </w:r>
      <w:r>
        <w:rPr>
          <w:rFonts w:hint="default" w:ascii="Times New Roman" w:hAnsi="Times New Roman" w:cs="Times New Roman"/>
          <w:sz w:val="20"/>
          <w:szCs w:val="20"/>
        </w:rPr>
        <w:t xml:space="preserve">To </w:t>
      </w:r>
      <w:r>
        <w:rPr>
          <w:rStyle w:val="37"/>
          <w:rFonts w:hint="default" w:ascii="Times New Roman" w:hAnsi="Times New Roman" w:cs="Times New Roman"/>
          <w:sz w:val="20"/>
          <w:szCs w:val="20"/>
        </w:rPr>
        <w:t>enable</w:t>
      </w:r>
      <w:r>
        <w:rPr>
          <w:rFonts w:hint="default" w:ascii="Times New Roman" w:hAnsi="Times New Roman" w:cs="Times New Roman"/>
          <w:sz w:val="20"/>
          <w:szCs w:val="20"/>
        </w:rPr>
        <w:t xml:space="preserve"> access, you need to </w:t>
      </w:r>
      <w:r>
        <w:rPr>
          <w:rStyle w:val="37"/>
          <w:rFonts w:hint="default" w:ascii="Times New Roman" w:hAnsi="Times New Roman" w:cs="Times New Roman"/>
          <w:sz w:val="20"/>
          <w:szCs w:val="20"/>
        </w:rPr>
        <w:t>enable CORS in your API.</w:t>
      </w:r>
    </w:p>
    <w:p w14:paraId="01DDA15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Updated Program.cs:-</w:t>
      </w:r>
    </w:p>
    <w:p w14:paraId="228BF2BC">
      <w:pPr>
        <w:pStyle w:val="147"/>
        <w:numPr>
          <w:ilvl w:val="0"/>
          <w:numId w:val="0"/>
        </w:numPr>
        <w:rPr>
          <w:rFonts w:hint="default" w:ascii="Times New Roman" w:hAnsi="Times New Roman" w:cs="Times New Roman"/>
          <w:lang w:val="en-US"/>
        </w:rPr>
      </w:pPr>
    </w:p>
    <w:p w14:paraId="09E998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Microsoft.AspNetCore.Authentication.JwtBearer;</w:t>
      </w:r>
    </w:p>
    <w:p w14:paraId="419320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01C9E9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4D6127F1">
      <w:pPr>
        <w:spacing w:beforeLines="0" w:afterLines="0"/>
        <w:jc w:val="left"/>
        <w:rPr>
          <w:rFonts w:hint="default" w:ascii="Times New Roman" w:hAnsi="Times New Roman" w:eastAsia="Cascadia Mono" w:cs="Times New Roman"/>
          <w:color w:val="000000"/>
          <w:sz w:val="22"/>
          <w:szCs w:val="22"/>
          <w:highlight w:val="white"/>
        </w:rPr>
      </w:pPr>
    </w:p>
    <w:p w14:paraId="3001589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3A7B2016">
      <w:pPr>
        <w:spacing w:beforeLines="0" w:afterLines="0"/>
        <w:jc w:val="left"/>
        <w:rPr>
          <w:rFonts w:hint="default" w:ascii="Times New Roman" w:hAnsi="Times New Roman" w:eastAsia="Cascadia Mono" w:cs="Times New Roman"/>
          <w:color w:val="000000"/>
          <w:sz w:val="22"/>
          <w:szCs w:val="22"/>
          <w:highlight w:val="white"/>
        </w:rPr>
      </w:pPr>
    </w:p>
    <w:p w14:paraId="378B3E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builder.Services.AddCors(options =&gt;</w:t>
      </w:r>
    </w:p>
    <w:p w14:paraId="74D631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A02B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options.AddPolicy(</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 policy =&gt;</w:t>
      </w:r>
    </w:p>
    <w:p w14:paraId="735C15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AE82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policy.AllowAnyOrigin().AllowAnyHeader().AllowAnyMethod();</w:t>
      </w:r>
    </w:p>
    <w:p w14:paraId="65AE83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8A059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2A671D5">
      <w:pPr>
        <w:spacing w:beforeLines="0" w:afterLines="0"/>
        <w:jc w:val="left"/>
        <w:rPr>
          <w:rFonts w:hint="default" w:ascii="Times New Roman" w:hAnsi="Times New Roman" w:eastAsia="Cascadia Mono" w:cs="Times New Roman"/>
          <w:color w:val="000000"/>
          <w:sz w:val="22"/>
          <w:szCs w:val="22"/>
          <w:highlight w:val="white"/>
        </w:rPr>
      </w:pPr>
    </w:p>
    <w:p w14:paraId="5BF8729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671301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3E60B2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w:t>
      </w:r>
    </w:p>
    <w:p w14:paraId="3583C043">
      <w:pPr>
        <w:spacing w:beforeLines="0" w:afterLines="0"/>
        <w:jc w:val="left"/>
        <w:rPr>
          <w:rFonts w:hint="default" w:ascii="Times New Roman" w:hAnsi="Times New Roman" w:eastAsia="Cascadia Mono" w:cs="Times New Roman"/>
          <w:color w:val="0000FF"/>
          <w:sz w:val="22"/>
          <w:szCs w:val="22"/>
          <w:highlight w:val="white"/>
        </w:rPr>
      </w:pPr>
    </w:p>
    <w:p w14:paraId="6A83B8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330241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symmetricSecurityKey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.UTF8.GetBytes(securityKey));</w:t>
      </w:r>
    </w:p>
    <w:p w14:paraId="013747DC">
      <w:pPr>
        <w:spacing w:beforeLines="0" w:afterLines="0"/>
        <w:jc w:val="left"/>
        <w:rPr>
          <w:rFonts w:hint="default" w:ascii="Times New Roman" w:hAnsi="Times New Roman" w:eastAsia="Cascadia Mono" w:cs="Times New Roman"/>
          <w:color w:val="000000"/>
          <w:sz w:val="22"/>
          <w:szCs w:val="22"/>
          <w:highlight w:val="white"/>
        </w:rPr>
      </w:pPr>
    </w:p>
    <w:p w14:paraId="4A503D05">
      <w:pPr>
        <w:spacing w:beforeLines="0" w:afterLines="0"/>
        <w:jc w:val="left"/>
        <w:rPr>
          <w:rFonts w:hint="default" w:ascii="Times New Roman" w:hAnsi="Times New Roman" w:eastAsia="Cascadia Mono" w:cs="Times New Roman"/>
          <w:color w:val="000000"/>
          <w:sz w:val="22"/>
          <w:szCs w:val="22"/>
          <w:highlight w:val="white"/>
        </w:rPr>
      </w:pPr>
    </w:p>
    <w:p w14:paraId="186BE1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builder.Services.AddAuthentication(x =&gt;</w:t>
      </w:r>
    </w:p>
    <w:p w14:paraId="4BF7C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A68F9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x.DefaultAuthenticateScheme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2033FB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x.DefaultChallengeScheme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57A90E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}).AddJwtBearer(options =&gt;</w:t>
      </w:r>
    </w:p>
    <w:p w14:paraId="4CC017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F00C2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options.TokenValidationParameters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TokenValidationParameters</w:t>
      </w:r>
    </w:p>
    <w:p w14:paraId="0E4F92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1897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48A92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ValidateAudience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3C8953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ValidateLifetime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70210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ValidateIssuerSigningKey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68EC39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ValidIssuer =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4DCED1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ValidAudience =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6D17D4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IssuerSigningKey = symmetricSecurityKey</w:t>
      </w:r>
    </w:p>
    <w:p w14:paraId="28E83B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32010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E7DE7B1">
      <w:pPr>
        <w:spacing w:beforeLines="0" w:afterLines="0"/>
        <w:jc w:val="left"/>
        <w:rPr>
          <w:rFonts w:hint="default" w:ascii="Times New Roman" w:hAnsi="Times New Roman" w:eastAsia="Cascadia Mono" w:cs="Times New Roman"/>
          <w:color w:val="000000"/>
          <w:sz w:val="22"/>
          <w:szCs w:val="22"/>
          <w:highlight w:val="white"/>
        </w:rPr>
      </w:pPr>
    </w:p>
    <w:p w14:paraId="706CED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461BEAC8">
      <w:pPr>
        <w:spacing w:beforeLines="0" w:afterLines="0"/>
        <w:jc w:val="left"/>
        <w:rPr>
          <w:rFonts w:hint="default" w:ascii="Times New Roman" w:hAnsi="Times New Roman" w:eastAsia="Cascadia Mono" w:cs="Times New Roman"/>
          <w:color w:val="000000"/>
          <w:sz w:val="22"/>
          <w:szCs w:val="22"/>
          <w:highlight w:val="white"/>
        </w:rPr>
      </w:pPr>
    </w:p>
    <w:p w14:paraId="3A8E7A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24EE89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w:t>
      </w:r>
    </w:p>
    <w:p w14:paraId="2CACC1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2509A9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app.UseCors(</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w:t>
      </w:r>
    </w:p>
    <w:p w14:paraId="59893A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app.UseAuthentication(); </w:t>
      </w:r>
    </w:p>
    <w:p w14:paraId="5EB810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702F42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7FB467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2DFCCB2B">
      <w:pPr>
        <w:pStyle w:val="147"/>
        <w:numPr>
          <w:ilvl w:val="0"/>
          <w:numId w:val="0"/>
        </w:numPr>
        <w:rPr>
          <w:rFonts w:hint="default" w:ascii="Times New Roman" w:hAnsi="Times New Roman" w:cs="Times New Roman"/>
          <w:lang w:val="en-US"/>
        </w:rPr>
      </w:pPr>
    </w:p>
    <w:p w14:paraId="33D386F8">
      <w:pPr>
        <w:pStyle w:val="147"/>
        <w:numPr>
          <w:ilvl w:val="0"/>
          <w:numId w:val="0"/>
        </w:numPr>
        <w:rPr>
          <w:rStyle w:val="20"/>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 xml:space="preserve">Create </w:t>
      </w:r>
      <w:r>
        <w:rPr>
          <w:rStyle w:val="20"/>
          <w:rFonts w:hint="default" w:ascii="Times New Roman" w:hAnsi="Times New Roman" w:eastAsia="SimSun" w:cs="Times New Roman"/>
          <w:b/>
          <w:bCs/>
          <w:i w:val="0"/>
          <w:iCs w:val="0"/>
          <w:color w:val="00B0F0"/>
          <w:sz w:val="24"/>
          <w:szCs w:val="24"/>
          <w:u w:val="none"/>
        </w:rPr>
        <w:t>AuthController.cs</w:t>
      </w:r>
      <w:r>
        <w:rPr>
          <w:rStyle w:val="20"/>
          <w:rFonts w:hint="default" w:ascii="Times New Roman" w:hAnsi="Times New Roman" w:eastAsia="SimSun" w:cs="Times New Roman"/>
          <w:b/>
          <w:bCs/>
          <w:i w:val="0"/>
          <w:iCs w:val="0"/>
          <w:color w:val="00B0F0"/>
          <w:sz w:val="24"/>
          <w:szCs w:val="24"/>
          <w:u w:val="none"/>
          <w:lang w:val="en-US"/>
        </w:rPr>
        <w:t xml:space="preserve"> in Controolers folder :-</w:t>
      </w:r>
    </w:p>
    <w:p w14:paraId="075E5925">
      <w:pPr>
        <w:pStyle w:val="147"/>
        <w:numPr>
          <w:ilvl w:val="0"/>
          <w:numId w:val="0"/>
        </w:numPr>
        <w:rPr>
          <w:rStyle w:val="20"/>
          <w:rFonts w:hint="default" w:ascii="Times New Roman" w:hAnsi="Times New Roman" w:eastAsia="SimSun" w:cs="Times New Roman"/>
          <w:sz w:val="24"/>
          <w:szCs w:val="24"/>
          <w:lang w:val="en-US"/>
        </w:rPr>
      </w:pPr>
    </w:p>
    <w:p w14:paraId="5C58C2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45774FF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80E47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2D1A8D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System.IdentityModel.Tokens.Jwt;</w:t>
      </w:r>
    </w:p>
    <w:p w14:paraId="7F7F05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System.Security.Claims;</w:t>
      </w:r>
    </w:p>
    <w:p w14:paraId="0FD99E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3B035229">
      <w:pPr>
        <w:spacing w:beforeLines="0" w:afterLines="0"/>
        <w:jc w:val="left"/>
        <w:rPr>
          <w:rFonts w:hint="default" w:ascii="Times New Roman" w:hAnsi="Times New Roman" w:eastAsia="Cascadia Mono" w:cs="Times New Roman"/>
          <w:color w:val="000000"/>
          <w:sz w:val="22"/>
          <w:szCs w:val="22"/>
          <w:highlight w:val="white"/>
        </w:rPr>
      </w:pPr>
    </w:p>
    <w:p w14:paraId="708448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369CB0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5168C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F95B0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00C3D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048ABB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C82CC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A285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637145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GetToken()</w:t>
      </w:r>
    </w:p>
    <w:p w14:paraId="7E1C10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BE77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GenerateJSONWebToken(1,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w:t>
      </w:r>
    </w:p>
    <w:p w14:paraId="6053BF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 token });</w:t>
      </w:r>
    </w:p>
    <w:p w14:paraId="6E959F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B8A1E2">
      <w:pPr>
        <w:spacing w:beforeLines="0" w:afterLines="0"/>
        <w:jc w:val="left"/>
        <w:rPr>
          <w:rFonts w:hint="default" w:ascii="Times New Roman" w:hAnsi="Times New Roman" w:eastAsia="Cascadia Mono" w:cs="Times New Roman"/>
          <w:color w:val="000000"/>
          <w:sz w:val="22"/>
          <w:szCs w:val="22"/>
          <w:highlight w:val="white"/>
        </w:rPr>
      </w:pPr>
    </w:p>
    <w:p w14:paraId="312B5A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GenerateJSONWebToken(</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userId,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userRole)</w:t>
      </w:r>
    </w:p>
    <w:p w14:paraId="42589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C007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4C81E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credentials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SigningCredentials</w:t>
      </w:r>
      <w:r>
        <w:rPr>
          <w:rFonts w:hint="default" w:ascii="Times New Roman" w:hAnsi="Times New Roman" w:eastAsia="Cascadia Mono" w:cs="Times New Roman"/>
          <w:color w:val="000000"/>
          <w:sz w:val="22"/>
          <w:szCs w:val="22"/>
          <w:highlight w:val="white"/>
        </w:rPr>
        <w:t xml:space="preserve">(securityKey, </w:t>
      </w:r>
      <w:r>
        <w:rPr>
          <w:rFonts w:hint="default" w:ascii="Times New Roman" w:hAnsi="Times New Roman" w:eastAsia="Cascadia Mono" w:cs="Times New Roman"/>
          <w:color w:val="2B91AF"/>
          <w:sz w:val="22"/>
          <w:szCs w:val="22"/>
          <w:highlight w:val="white"/>
        </w:rPr>
        <w:t>SecurityAlgorithms</w:t>
      </w:r>
      <w:r>
        <w:rPr>
          <w:rFonts w:hint="default" w:ascii="Times New Roman" w:hAnsi="Times New Roman" w:eastAsia="Cascadia Mono" w:cs="Times New Roman"/>
          <w:color w:val="000000"/>
          <w:sz w:val="22"/>
          <w:szCs w:val="22"/>
          <w:highlight w:val="white"/>
        </w:rPr>
        <w:t>.HmacSha256);</w:t>
      </w:r>
    </w:p>
    <w:p w14:paraId="6FC53A75">
      <w:pPr>
        <w:spacing w:beforeLines="0" w:afterLines="0"/>
        <w:jc w:val="left"/>
        <w:rPr>
          <w:rFonts w:hint="default" w:ascii="Times New Roman" w:hAnsi="Times New Roman" w:eastAsia="Cascadia Mono" w:cs="Times New Roman"/>
          <w:color w:val="000000"/>
          <w:sz w:val="22"/>
          <w:szCs w:val="22"/>
          <w:highlight w:val="white"/>
        </w:rPr>
      </w:pPr>
    </w:p>
    <w:p w14:paraId="3D4DC1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claims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&gt;</w:t>
      </w:r>
    </w:p>
    <w:p w14:paraId="6E92B7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F0D0C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ClaimTypes</w:t>
      </w:r>
      <w:r>
        <w:rPr>
          <w:rFonts w:hint="default" w:ascii="Times New Roman" w:hAnsi="Times New Roman" w:eastAsia="Cascadia Mono" w:cs="Times New Roman"/>
          <w:color w:val="000000"/>
          <w:sz w:val="22"/>
          <w:szCs w:val="22"/>
          <w:highlight w:val="white"/>
        </w:rPr>
        <w:t>.Role, userRole),</w:t>
      </w:r>
    </w:p>
    <w:p w14:paraId="5F65CC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"UserId"</w:t>
      </w:r>
      <w:r>
        <w:rPr>
          <w:rFonts w:hint="default" w:ascii="Times New Roman" w:hAnsi="Times New Roman" w:eastAsia="Cascadia Mono" w:cs="Times New Roman"/>
          <w:color w:val="000000"/>
          <w:sz w:val="22"/>
          <w:szCs w:val="22"/>
          <w:highlight w:val="white"/>
        </w:rPr>
        <w:t>, userId.ToString())</w:t>
      </w:r>
    </w:p>
    <w:p w14:paraId="7D2818B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8F0847">
      <w:pPr>
        <w:spacing w:beforeLines="0" w:afterLines="0"/>
        <w:jc w:val="left"/>
        <w:rPr>
          <w:rFonts w:hint="default" w:ascii="Times New Roman" w:hAnsi="Times New Roman" w:eastAsia="Cascadia Mono" w:cs="Times New Roman"/>
          <w:color w:val="000000"/>
          <w:sz w:val="22"/>
          <w:szCs w:val="22"/>
          <w:highlight w:val="white"/>
        </w:rPr>
      </w:pPr>
    </w:p>
    <w:p w14:paraId="7726AC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w:t>
      </w:r>
      <w:r>
        <w:rPr>
          <w:rFonts w:hint="default" w:ascii="Times New Roman" w:hAnsi="Times New Roman" w:eastAsia="Cascadia Mono" w:cs="Times New Roman"/>
          <w:color w:val="000000"/>
          <w:sz w:val="22"/>
          <w:szCs w:val="22"/>
          <w:highlight w:val="white"/>
        </w:rPr>
        <w:t>(</w:t>
      </w:r>
    </w:p>
    <w:p w14:paraId="26660B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7CB335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audience: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4D3D52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claims: claims,</w:t>
      </w:r>
    </w:p>
    <w:p w14:paraId="5D5FFA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expires: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.Now.AddMinutes(2), </w:t>
      </w:r>
    </w:p>
    <w:p w14:paraId="653CEB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signingCredentials: credentials);</w:t>
      </w:r>
    </w:p>
    <w:p w14:paraId="18F7EF7D">
      <w:pPr>
        <w:spacing w:beforeLines="0" w:afterLines="0"/>
        <w:jc w:val="left"/>
        <w:rPr>
          <w:rFonts w:hint="default" w:ascii="Times New Roman" w:hAnsi="Times New Roman" w:eastAsia="Cascadia Mono" w:cs="Times New Roman"/>
          <w:color w:val="000000"/>
          <w:sz w:val="22"/>
          <w:szCs w:val="22"/>
          <w:highlight w:val="white"/>
        </w:rPr>
      </w:pPr>
    </w:p>
    <w:p w14:paraId="1DBE6C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JwtSecurityTokenHandler</w:t>
      </w:r>
      <w:r>
        <w:rPr>
          <w:rFonts w:hint="default" w:ascii="Times New Roman" w:hAnsi="Times New Roman" w:eastAsia="Cascadia Mono" w:cs="Times New Roman"/>
          <w:color w:val="000000"/>
          <w:sz w:val="22"/>
          <w:szCs w:val="22"/>
          <w:highlight w:val="white"/>
        </w:rPr>
        <w:t>().WriteToken(token);</w:t>
      </w:r>
    </w:p>
    <w:p w14:paraId="3C9149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832EE7">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22"/>
          <w:szCs w:val="22"/>
          <w:highlight w:val="white"/>
        </w:rPr>
        <w:t xml:space="preserve">    }</w:t>
      </w:r>
    </w:p>
    <w:p w14:paraId="6730C020">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3A735768">
      <w:pPr>
        <w:pStyle w:val="147"/>
        <w:numPr>
          <w:ilvl w:val="0"/>
          <w:numId w:val="0"/>
        </w:numPr>
        <w:rPr>
          <w:rStyle w:val="20"/>
          <w:rFonts w:hint="default" w:ascii="Times New Roman" w:hAnsi="Times New Roman" w:eastAsia="SimSun" w:cs="Times New Roman"/>
          <w:sz w:val="24"/>
          <w:szCs w:val="24"/>
          <w:lang w:val="en-US"/>
        </w:rPr>
      </w:pPr>
    </w:p>
    <w:p w14:paraId="6D749DB7">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Style w:val="20"/>
          <w:rFonts w:hint="default" w:ascii="Times New Roman" w:hAnsi="Times New Roman" w:eastAsia="SimSun" w:cs="Times New Roman"/>
          <w:b/>
          <w:bCs/>
          <w:i w:val="0"/>
          <w:iCs w:val="0"/>
          <w:color w:val="00B0F0"/>
          <w:sz w:val="24"/>
          <w:szCs w:val="24"/>
          <w:u w:val="none"/>
          <w:lang w:val="en-US"/>
        </w:rPr>
        <w:t xml:space="preserve">Updated Code for </w:t>
      </w:r>
      <w:r>
        <w:rPr>
          <w:rFonts w:hint="default" w:ascii="Times New Roman" w:hAnsi="Times New Roman" w:eastAsia="SimSun" w:cs="Times New Roman"/>
          <w:b/>
          <w:bCs/>
          <w:i w:val="0"/>
          <w:iCs w:val="0"/>
          <w:color w:val="00B0F0"/>
          <w:sz w:val="24"/>
          <w:szCs w:val="24"/>
          <w:u w:val="none"/>
        </w:rPr>
        <w:t>EmployeeController.cs</w:t>
      </w:r>
      <w:r>
        <w:rPr>
          <w:rFonts w:hint="default" w:ascii="Times New Roman" w:hAnsi="Times New Roman" w:eastAsia="SimSun" w:cs="Times New Roman"/>
          <w:b/>
          <w:bCs/>
          <w:i w:val="0"/>
          <w:iCs w:val="0"/>
          <w:color w:val="00B0F0"/>
          <w:sz w:val="24"/>
          <w:szCs w:val="24"/>
          <w:u w:val="none"/>
          <w:lang w:val="en-US"/>
        </w:rPr>
        <w:t xml:space="preserve"> in Controllers Folder </w:t>
      </w:r>
      <w:r>
        <w:rPr>
          <w:rFonts w:hint="default" w:ascii="Times New Roman" w:hAnsi="Times New Roman" w:eastAsia="SimSun" w:cs="Times New Roman"/>
          <w:b/>
          <w:bCs/>
          <w:i w:val="0"/>
          <w:iCs w:val="0"/>
          <w:color w:val="00B0F0"/>
          <w:sz w:val="24"/>
          <w:szCs w:val="24"/>
          <w:u w:val="none"/>
        </w:rPr>
        <w:t>for Authorization</w:t>
      </w:r>
      <w:r>
        <w:rPr>
          <w:rFonts w:hint="default" w:ascii="Times New Roman" w:hAnsi="Times New Roman" w:eastAsia="SimSun" w:cs="Times New Roman"/>
          <w:b/>
          <w:bCs/>
          <w:i w:val="0"/>
          <w:iCs w:val="0"/>
          <w:color w:val="00B0F0"/>
          <w:sz w:val="24"/>
          <w:szCs w:val="24"/>
          <w:u w:val="none"/>
          <w:lang w:val="en-US"/>
        </w:rPr>
        <w:t>:-</w:t>
      </w:r>
    </w:p>
    <w:p w14:paraId="27F7E9FD">
      <w:pPr>
        <w:pStyle w:val="147"/>
        <w:numPr>
          <w:ilvl w:val="0"/>
          <w:numId w:val="0"/>
        </w:numPr>
        <w:rPr>
          <w:rFonts w:hint="default" w:ascii="Times New Roman" w:hAnsi="Times New Roman" w:eastAsia="SimSun" w:cs="Times New Roman"/>
          <w:sz w:val="24"/>
          <w:szCs w:val="24"/>
        </w:rPr>
      </w:pPr>
    </w:p>
    <w:p w14:paraId="08DA5F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3A010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583B80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E3077D2">
      <w:pPr>
        <w:spacing w:beforeLines="0" w:afterLines="0"/>
        <w:jc w:val="left"/>
        <w:rPr>
          <w:rFonts w:hint="default" w:ascii="Times New Roman" w:hAnsi="Times New Roman" w:eastAsia="Cascadia Mono" w:cs="Times New Roman"/>
          <w:color w:val="000000"/>
          <w:sz w:val="22"/>
          <w:szCs w:val="22"/>
          <w:highlight w:val="white"/>
        </w:rPr>
      </w:pPr>
    </w:p>
    <w:p w14:paraId="60072B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54A715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FDAD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00D90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6C598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Authorize</w:t>
      </w:r>
      <w:r>
        <w:rPr>
          <w:rFonts w:hint="default" w:ascii="Times New Roman" w:hAnsi="Times New Roman" w:eastAsia="Cascadia Mono" w:cs="Times New Roman"/>
          <w:color w:val="000000"/>
          <w:sz w:val="22"/>
          <w:szCs w:val="22"/>
          <w:highlight w:val="white"/>
        </w:rPr>
        <w:t xml:space="preserve">(Roles =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 xml:space="preserve">)] </w:t>
      </w:r>
    </w:p>
    <w:p w14:paraId="513DE7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302B35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831C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17A336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274C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3DF242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2E89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004DB6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w:t>
      </w:r>
    </w:p>
    <w:p w14:paraId="079C74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60000,</w:t>
      </w:r>
    </w:p>
    <w:p w14:paraId="595A90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D2DC0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(1999, 10, 10),</w:t>
      </w:r>
    </w:p>
    <w:p w14:paraId="7C7E4B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"Engineering"</w:t>
      </w:r>
      <w:r>
        <w:rPr>
          <w:rFonts w:hint="default" w:ascii="Times New Roman" w:hAnsi="Times New Roman" w:eastAsia="Cascadia Mono" w:cs="Times New Roman"/>
          <w:color w:val="000000"/>
          <w:sz w:val="22"/>
          <w:szCs w:val="22"/>
          <w:highlight w:val="white"/>
        </w:rPr>
        <w:t xml:space="preserve"> },</w:t>
      </w:r>
    </w:p>
    <w:p w14:paraId="1E7CB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689F28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2E75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"ASP.NET"</w:t>
      </w:r>
      <w:r>
        <w:rPr>
          <w:rFonts w:hint="default" w:ascii="Times New Roman" w:hAnsi="Times New Roman" w:eastAsia="Cascadia Mono" w:cs="Times New Roman"/>
          <w:color w:val="000000"/>
          <w:sz w:val="22"/>
          <w:szCs w:val="22"/>
          <w:highlight w:val="white"/>
        </w:rPr>
        <w:t xml:space="preserve"> },</w:t>
      </w:r>
    </w:p>
    <w:p w14:paraId="5C1707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 xml:space="preserve"> }</w:t>
      </w:r>
    </w:p>
    <w:p w14:paraId="169EF2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229A7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ABDF7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14F61C">
      <w:pPr>
        <w:spacing w:beforeLines="0" w:afterLines="0"/>
        <w:jc w:val="left"/>
        <w:rPr>
          <w:rFonts w:hint="default" w:ascii="Times New Roman" w:hAnsi="Times New Roman" w:eastAsia="Cascadia Mono" w:cs="Times New Roman"/>
          <w:color w:val="000000"/>
          <w:sz w:val="22"/>
          <w:szCs w:val="22"/>
          <w:highlight w:val="white"/>
        </w:rPr>
      </w:pPr>
    </w:p>
    <w:p w14:paraId="016121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512A47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GetAll()</w:t>
      </w:r>
    </w:p>
    <w:p w14:paraId="5F8771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93C18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14:paraId="39A2AA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AF5870">
      <w:pPr>
        <w:spacing w:beforeLines="0" w:afterLines="0"/>
        <w:jc w:val="left"/>
        <w:rPr>
          <w:rFonts w:hint="default" w:ascii="Times New Roman" w:hAnsi="Times New Roman" w:eastAsia="Cascadia Mono" w:cs="Times New Roman"/>
          <w:color w:val="000000"/>
          <w:sz w:val="22"/>
          <w:szCs w:val="22"/>
          <w:highlight w:val="white"/>
        </w:rPr>
      </w:pPr>
    </w:p>
    <w:p w14:paraId="250670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13282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GetById(</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5E5C4C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57D8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1CFDA9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"Employee not found"</w:t>
      </w:r>
      <w:r>
        <w:rPr>
          <w:rFonts w:hint="default" w:ascii="Times New Roman" w:hAnsi="Times New Roman" w:eastAsia="Cascadia Mono" w:cs="Times New Roman"/>
          <w:color w:val="000000"/>
          <w:sz w:val="22"/>
          <w:szCs w:val="22"/>
          <w:highlight w:val="white"/>
        </w:rPr>
        <w:t>);</w:t>
      </w:r>
    </w:p>
    <w:p w14:paraId="71347D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05CFE7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8CEBBA">
      <w:pPr>
        <w:spacing w:beforeLines="0" w:afterLines="0"/>
        <w:jc w:val="left"/>
        <w:rPr>
          <w:rFonts w:hint="default" w:ascii="Times New Roman" w:hAnsi="Times New Roman" w:eastAsia="Cascadia Mono" w:cs="Times New Roman"/>
          <w:color w:val="000000"/>
          <w:sz w:val="22"/>
          <w:szCs w:val="22"/>
          <w:highlight w:val="white"/>
        </w:rPr>
      </w:pPr>
    </w:p>
    <w:p w14:paraId="66400C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AE963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UpdateEmployee(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w:t>
      </w:r>
    </w:p>
    <w:p w14:paraId="134C4C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2693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0CC64DF1">
      <w:pPr>
        <w:spacing w:beforeLines="0" w:afterLines="0"/>
        <w:jc w:val="left"/>
        <w:rPr>
          <w:rFonts w:hint="default" w:ascii="Times New Roman" w:hAnsi="Times New Roman" w:eastAsia="Cascadia Mono" w:cs="Times New Roman"/>
          <w:color w:val="000000"/>
          <w:sz w:val="22"/>
          <w:szCs w:val="22"/>
          <w:highlight w:val="white"/>
        </w:rPr>
      </w:pPr>
    </w:p>
    <w:p w14:paraId="32235A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50518F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2DC8FE29">
      <w:pPr>
        <w:spacing w:beforeLines="0" w:afterLines="0"/>
        <w:jc w:val="left"/>
        <w:rPr>
          <w:rFonts w:hint="default" w:ascii="Times New Roman" w:hAnsi="Times New Roman" w:eastAsia="Cascadia Mono" w:cs="Times New Roman"/>
          <w:color w:val="000000"/>
          <w:sz w:val="22"/>
          <w:szCs w:val="22"/>
          <w:highlight w:val="white"/>
        </w:rPr>
      </w:pPr>
    </w:p>
    <w:p w14:paraId="6D04A1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emp.Name = updated.Name;</w:t>
      </w:r>
    </w:p>
    <w:p w14:paraId="716153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emp.Salary = updated.Salary;</w:t>
      </w:r>
    </w:p>
    <w:p w14:paraId="0FDE41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emp.Permanent = updated.Permanent;</w:t>
      </w:r>
    </w:p>
    <w:p w14:paraId="48675D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emp.Department = updated.Department;</w:t>
      </w:r>
    </w:p>
    <w:p w14:paraId="19765E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emp.Skills = updated.Skills;</w:t>
      </w:r>
    </w:p>
    <w:p w14:paraId="04BE86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emp.DateOfBirth = updated.DateOfBirth;</w:t>
      </w:r>
    </w:p>
    <w:p w14:paraId="4928A1EE">
      <w:pPr>
        <w:spacing w:beforeLines="0" w:afterLines="0"/>
        <w:jc w:val="left"/>
        <w:rPr>
          <w:rFonts w:hint="default" w:ascii="Times New Roman" w:hAnsi="Times New Roman" w:eastAsia="Cascadia Mono" w:cs="Times New Roman"/>
          <w:color w:val="000000"/>
          <w:sz w:val="22"/>
          <w:szCs w:val="22"/>
          <w:highlight w:val="white"/>
        </w:rPr>
      </w:pPr>
    </w:p>
    <w:p w14:paraId="5AB80C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38E281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A29A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199D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A2109A7">
      <w:pPr>
        <w:pStyle w:val="147"/>
        <w:numPr>
          <w:ilvl w:val="0"/>
          <w:numId w:val="0"/>
        </w:numPr>
        <w:rPr>
          <w:rFonts w:hint="default" w:ascii="Times New Roman" w:hAnsi="Times New Roman" w:eastAsia="SimSun" w:cs="Times New Roman"/>
          <w:sz w:val="24"/>
          <w:szCs w:val="24"/>
        </w:rPr>
      </w:pPr>
    </w:p>
    <w:p w14:paraId="421788DA">
      <w:pPr>
        <w:pStyle w:val="147"/>
        <w:numPr>
          <w:ilvl w:val="0"/>
          <w:numId w:val="0"/>
        </w:numPr>
        <w:jc w:val="cente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lang w:val="en-US"/>
        </w:rPr>
        <w:t xml:space="preserve">-: Added </w:t>
      </w:r>
      <w:r>
        <w:rPr>
          <w:rFonts w:hint="default" w:ascii="Times New Roman" w:hAnsi="Times New Roman" w:eastAsia="SimSun" w:cs="Times New Roman"/>
          <w:b/>
          <w:bCs/>
          <w:i w:val="0"/>
          <w:iCs w:val="0"/>
          <w:color w:val="00B0F0"/>
          <w:sz w:val="24"/>
          <w:szCs w:val="24"/>
          <w:u w:val="none"/>
        </w:rPr>
        <w:t>Microsoft.AspNetCore.Authentication.JwtBearer</w:t>
      </w:r>
      <w:r>
        <w:rPr>
          <w:rFonts w:hint="default" w:ascii="Times New Roman" w:hAnsi="Times New Roman" w:eastAsia="SimSun" w:cs="Times New Roman"/>
          <w:b/>
          <w:bCs/>
          <w:i w:val="0"/>
          <w:iCs w:val="0"/>
          <w:color w:val="00B0F0"/>
          <w:sz w:val="24"/>
          <w:szCs w:val="24"/>
          <w:u w:val="none"/>
          <w:lang w:val="en-US"/>
        </w:rPr>
        <w:t xml:space="preserve"> and</w:t>
      </w:r>
      <w:r>
        <w:rPr>
          <w:rFonts w:hint="default" w:ascii="Times New Roman" w:hAnsi="Times New Roman" w:eastAsia="SimSun" w:cs="Times New Roman"/>
          <w:b/>
          <w:bCs/>
          <w:i w:val="0"/>
          <w:iCs w:val="0"/>
          <w:color w:val="00B0F0"/>
          <w:sz w:val="24"/>
          <w:szCs w:val="24"/>
          <w:u w:val="none"/>
        </w:rPr>
        <w:t>System.IdentityModel.Tokens.Jwt</w:t>
      </w:r>
      <w:r>
        <w:rPr>
          <w:rFonts w:hint="default" w:ascii="Times New Roman" w:hAnsi="Times New Roman" w:eastAsia="SimSun" w:cs="Times New Roman"/>
          <w:b/>
          <w:bCs/>
          <w:i w:val="0"/>
          <w:iCs w:val="0"/>
          <w:color w:val="00B0F0"/>
          <w:sz w:val="24"/>
          <w:szCs w:val="24"/>
          <w:u w:val="none"/>
          <w:lang w:val="en-US"/>
        </w:rPr>
        <w:t xml:space="preserve"> :-</w:t>
      </w:r>
    </w:p>
    <w:p w14:paraId="76C7F80E">
      <w:pPr>
        <w:pStyle w:val="147"/>
        <w:numPr>
          <w:ilvl w:val="0"/>
          <w:numId w:val="0"/>
        </w:numPr>
        <w:jc w:val="center"/>
        <w:rPr>
          <w:rFonts w:hint="default" w:ascii="Times New Roman" w:hAnsi="Times New Roman" w:eastAsia="SimSun" w:cs="Times New Roman"/>
          <w:b/>
          <w:bCs/>
          <w:i/>
          <w:iCs/>
          <w:sz w:val="32"/>
          <w:szCs w:val="32"/>
          <w:u w:val="single"/>
          <w:lang w:val="en-US"/>
        </w:rPr>
      </w:pPr>
    </w:p>
    <w:p w14:paraId="2234B0E7">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9750" cy="1986280"/>
            <wp:effectExtent l="0" t="0" r="38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tretch>
                      <a:fillRect/>
                    </a:stretch>
                  </pic:blipFill>
                  <pic:spPr>
                    <a:xfrm>
                      <a:off x="0" y="0"/>
                      <a:ext cx="5619750" cy="1986280"/>
                    </a:xfrm>
                    <a:prstGeom prst="rect">
                      <a:avLst/>
                    </a:prstGeom>
                    <a:noFill/>
                    <a:ln>
                      <a:noFill/>
                    </a:ln>
                  </pic:spPr>
                </pic:pic>
              </a:graphicData>
            </a:graphic>
          </wp:inline>
        </w:drawing>
      </w:r>
    </w:p>
    <w:p w14:paraId="46F2B6CF">
      <w:pPr>
        <w:pStyle w:val="147"/>
        <w:numPr>
          <w:ilvl w:val="0"/>
          <w:numId w:val="0"/>
        </w:numPr>
        <w:rPr>
          <w:rFonts w:hint="default" w:ascii="Times New Roman" w:hAnsi="Times New Roman" w:cs="Times New Roman"/>
        </w:rPr>
      </w:pPr>
    </w:p>
    <w:p w14:paraId="4CD8A374">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0860" cy="1418590"/>
            <wp:effectExtent l="0" t="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610860" cy="1418590"/>
                    </a:xfrm>
                    <a:prstGeom prst="rect">
                      <a:avLst/>
                    </a:prstGeom>
                    <a:noFill/>
                    <a:ln>
                      <a:noFill/>
                    </a:ln>
                  </pic:spPr>
                </pic:pic>
              </a:graphicData>
            </a:graphic>
          </wp:inline>
        </w:drawing>
      </w:r>
    </w:p>
    <w:p w14:paraId="58B04BFE">
      <w:pPr>
        <w:pStyle w:val="147"/>
        <w:numPr>
          <w:ilvl w:val="0"/>
          <w:numId w:val="0"/>
        </w:numPr>
        <w:rPr>
          <w:rFonts w:hint="default" w:ascii="Times New Roman" w:hAnsi="Times New Roman" w:cs="Times New Roman"/>
        </w:rPr>
      </w:pPr>
    </w:p>
    <w:p w14:paraId="2D562449">
      <w:pPr>
        <w:pStyle w:val="147"/>
        <w:numPr>
          <w:ilvl w:val="0"/>
          <w:numId w:val="0"/>
        </w:numPr>
        <w:rPr>
          <w:rFonts w:hint="default" w:ascii="Times New Roman" w:hAnsi="Times New Roman" w:cs="Times New Roman"/>
        </w:rPr>
      </w:pPr>
    </w:p>
    <w:p w14:paraId="27CB659E">
      <w:pPr>
        <w:pStyle w:val="147"/>
        <w:numPr>
          <w:ilvl w:val="0"/>
          <w:numId w:val="0"/>
        </w:numPr>
        <w:rPr>
          <w:rFonts w:hint="default" w:ascii="Times New Roman" w:hAnsi="Times New Roman" w:cs="Times New Roman"/>
        </w:rPr>
      </w:pPr>
    </w:p>
    <w:p w14:paraId="25F6A9DE">
      <w:pPr>
        <w:pStyle w:val="147"/>
        <w:numPr>
          <w:ilvl w:val="0"/>
          <w:numId w:val="0"/>
        </w:numPr>
        <w:rPr>
          <w:rFonts w:hint="default" w:ascii="Times New Roman" w:hAnsi="Times New Roman" w:cs="Times New Roman"/>
          <w:lang w:val="en-US"/>
        </w:rPr>
      </w:pPr>
    </w:p>
    <w:p w14:paraId="4ED30BEE">
      <w:pPr>
        <w:pStyle w:val="147"/>
        <w:numPr>
          <w:ilvl w:val="0"/>
          <w:numId w:val="0"/>
        </w:numPr>
        <w:rPr>
          <w:rFonts w:hint="default" w:ascii="Times New Roman" w:hAnsi="Times New Roman" w:cs="Times New Roman"/>
        </w:rPr>
      </w:pPr>
    </w:p>
    <w:p w14:paraId="1A961F10">
      <w:pPr>
        <w:pStyle w:val="147"/>
        <w:numPr>
          <w:ilvl w:val="0"/>
          <w:numId w:val="0"/>
        </w:numPr>
        <w:rPr>
          <w:rFonts w:hint="default" w:ascii="Times New Roman" w:hAnsi="Times New Roman" w:cs="Times New Roman"/>
        </w:rPr>
      </w:pPr>
    </w:p>
    <w:p w14:paraId="30825030">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After doing this all the final view and Testing is Below:-</w:t>
      </w:r>
    </w:p>
    <w:p w14:paraId="1A3A66D0">
      <w:pPr>
        <w:pStyle w:val="147"/>
        <w:numPr>
          <w:ilvl w:val="0"/>
          <w:numId w:val="0"/>
        </w:numPr>
        <w:rPr>
          <w:rFonts w:hint="default" w:ascii="Times New Roman" w:hAnsi="Times New Roman" w:cs="Times New Roman"/>
          <w:b/>
          <w:bCs/>
          <w:i w:val="0"/>
          <w:iCs w:val="0"/>
          <w:color w:val="00B0F0"/>
          <w:sz w:val="24"/>
          <w:szCs w:val="24"/>
          <w:u w:val="none"/>
          <w:lang w:val="en-US"/>
        </w:rPr>
      </w:pPr>
    </w:p>
    <w:p w14:paraId="009641F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 xml:space="preserve">View Of Local Host:- </w:t>
      </w:r>
    </w:p>
    <w:p w14:paraId="7B8B4838">
      <w:pPr>
        <w:pStyle w:val="147"/>
        <w:numPr>
          <w:ilvl w:val="0"/>
          <w:numId w:val="0"/>
        </w:numPr>
        <w:rPr>
          <w:rFonts w:hint="default" w:ascii="Times New Roman" w:hAnsi="Times New Roman" w:cs="Times New Roman"/>
          <w:b/>
          <w:bCs/>
          <w:i/>
          <w:iCs/>
          <w:sz w:val="32"/>
          <w:szCs w:val="32"/>
          <w:u w:val="single"/>
          <w:lang w:val="en-US"/>
        </w:rPr>
      </w:pPr>
    </w:p>
    <w:p w14:paraId="62B55371">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312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939155" cy="4312920"/>
                    </a:xfrm>
                    <a:prstGeom prst="rect">
                      <a:avLst/>
                    </a:prstGeom>
                    <a:noFill/>
                    <a:ln>
                      <a:noFill/>
                    </a:ln>
                  </pic:spPr>
                </pic:pic>
              </a:graphicData>
            </a:graphic>
          </wp:inline>
        </w:drawing>
      </w:r>
    </w:p>
    <w:p w14:paraId="7C77B6A9">
      <w:pPr>
        <w:pStyle w:val="147"/>
        <w:numPr>
          <w:ilvl w:val="0"/>
          <w:numId w:val="0"/>
        </w:numPr>
        <w:rPr>
          <w:rFonts w:hint="default" w:ascii="Times New Roman" w:hAnsi="Times New Roman" w:cs="Times New Roman"/>
        </w:rPr>
      </w:pPr>
    </w:p>
    <w:p w14:paraId="359F0E0C">
      <w:pPr>
        <w:pStyle w:val="147"/>
        <w:numPr>
          <w:ilvl w:val="0"/>
          <w:numId w:val="0"/>
        </w:numPr>
        <w:rPr>
          <w:rFonts w:hint="default" w:ascii="Times New Roman" w:hAnsi="Times New Roman" w:cs="Times New Roman"/>
        </w:rPr>
      </w:pPr>
    </w:p>
    <w:p w14:paraId="5D150EB3">
      <w:pPr>
        <w:pStyle w:val="147"/>
        <w:numPr>
          <w:ilvl w:val="0"/>
          <w:numId w:val="0"/>
        </w:numPr>
        <w:rPr>
          <w:rFonts w:hint="default" w:ascii="Times New Roman" w:hAnsi="Times New Roman" w:cs="Times New Roman"/>
        </w:rPr>
      </w:pPr>
    </w:p>
    <w:p w14:paraId="3528AD77">
      <w:pPr>
        <w:pStyle w:val="147"/>
        <w:numPr>
          <w:ilvl w:val="0"/>
          <w:numId w:val="0"/>
        </w:numPr>
        <w:rPr>
          <w:rFonts w:hint="default" w:ascii="Times New Roman" w:hAnsi="Times New Roman" w:cs="Times New Roman"/>
        </w:rPr>
      </w:pPr>
    </w:p>
    <w:p w14:paraId="4E6FC1EE">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Use Postman to Test</w:t>
      </w:r>
      <w:r>
        <w:rPr>
          <w:rFonts w:hint="default" w:ascii="Times New Roman" w:hAnsi="Times New Roman" w:eastAsia="SimSun" w:cs="Times New Roman"/>
          <w:b/>
          <w:bCs/>
          <w:i w:val="0"/>
          <w:iCs w:val="0"/>
          <w:color w:val="00B0F0"/>
          <w:sz w:val="24"/>
          <w:szCs w:val="24"/>
          <w:u w:val="none"/>
          <w:lang w:val="en-US"/>
        </w:rPr>
        <w:t>:-</w:t>
      </w:r>
    </w:p>
    <w:p w14:paraId="3005009D">
      <w:pPr>
        <w:pStyle w:val="147"/>
        <w:numPr>
          <w:ilvl w:val="0"/>
          <w:numId w:val="0"/>
        </w:numPr>
        <w:rPr>
          <w:rFonts w:hint="default" w:ascii="Times New Roman" w:hAnsi="Times New Roman" w:eastAsia="SimSun" w:cs="Times New Roman"/>
          <w:i w:val="0"/>
          <w:iCs w:val="0"/>
          <w:color w:val="00B0F0"/>
          <w:sz w:val="24"/>
          <w:szCs w:val="24"/>
          <w:u w:val="none"/>
        </w:rPr>
      </w:pPr>
    </w:p>
    <w:p w14:paraId="3DF33C89">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Generate</w:t>
      </w:r>
      <w:r>
        <w:rPr>
          <w:rFonts w:hint="default" w:ascii="Times New Roman" w:hAnsi="Times New Roman" w:eastAsia="SimSun" w:cs="Times New Roman"/>
          <w:b/>
          <w:bCs/>
          <w:i w:val="0"/>
          <w:iCs w:val="0"/>
          <w:color w:val="00B0F0"/>
          <w:sz w:val="24"/>
          <w:szCs w:val="24"/>
          <w:u w:val="none"/>
          <w:lang w:val="en-US"/>
        </w:rPr>
        <w:t>d</w:t>
      </w:r>
      <w:r>
        <w:rPr>
          <w:rFonts w:hint="default" w:ascii="Times New Roman" w:hAnsi="Times New Roman" w:eastAsia="SimSun" w:cs="Times New Roman"/>
          <w:b/>
          <w:bCs/>
          <w:i w:val="0"/>
          <w:iCs w:val="0"/>
          <w:color w:val="00B0F0"/>
          <w:sz w:val="24"/>
          <w:szCs w:val="24"/>
          <w:u w:val="none"/>
        </w:rPr>
        <w:t xml:space="preserve"> Token</w:t>
      </w:r>
      <w:r>
        <w:rPr>
          <w:rFonts w:hint="default" w:ascii="Times New Roman" w:hAnsi="Times New Roman" w:eastAsia="SimSun" w:cs="Times New Roman"/>
          <w:b/>
          <w:bCs/>
          <w:i w:val="0"/>
          <w:iCs w:val="0"/>
          <w:color w:val="00B0F0"/>
          <w:sz w:val="24"/>
          <w:szCs w:val="24"/>
          <w:u w:val="none"/>
          <w:lang w:val="en-US"/>
        </w:rPr>
        <w:t xml:space="preserve"> for Test:-</w:t>
      </w:r>
    </w:p>
    <w:p w14:paraId="08AD5E76">
      <w:pPr>
        <w:pStyle w:val="147"/>
        <w:numPr>
          <w:ilvl w:val="0"/>
          <w:numId w:val="0"/>
        </w:numPr>
        <w:rPr>
          <w:rFonts w:hint="default" w:ascii="Times New Roman" w:hAnsi="Times New Roman" w:eastAsia="SimSun" w:cs="Times New Roman"/>
          <w:sz w:val="24"/>
          <w:szCs w:val="24"/>
        </w:rPr>
      </w:pPr>
    </w:p>
    <w:p w14:paraId="6A4F4FAD">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333333"/>
        <w:spacing w:before="0" w:beforeAutospacing="0" w:after="0" w:afterAutospacing="0"/>
        <w:ind w:left="0" w:right="0" w:firstLine="0"/>
        <w:rPr>
          <w:rFonts w:hint="default" w:ascii="Times New Roman" w:hAnsi="Times New Roman" w:eastAsia="monospace" w:cs="Times New Roman"/>
          <w:b/>
          <w:bCs/>
          <w:i w:val="0"/>
          <w:iCs w:val="0"/>
          <w:caps w:val="0"/>
          <w:color w:val="FFFFFF"/>
          <w:spacing w:val="0"/>
          <w:sz w:val="12"/>
          <w:szCs w:val="12"/>
        </w:rPr>
      </w:pPr>
      <w:r>
        <w:rPr>
          <w:rStyle w:val="20"/>
          <w:rFonts w:hint="default" w:ascii="Times New Roman" w:hAnsi="Times New Roman" w:eastAsia="Consolas" w:cs="Times New Roman"/>
          <w:b/>
          <w:bCs/>
          <w:i w:val="0"/>
          <w:iCs w:val="0"/>
          <w:caps w:val="0"/>
          <w:color w:val="A2FCA2"/>
          <w:spacing w:val="0"/>
          <w:sz w:val="21"/>
          <w:szCs w:val="21"/>
          <w:shd w:val="clear" w:fill="333333"/>
        </w:rPr>
        <w:t>eyJhbGciOiJIUzI1NiIsInR5cCI6IkpXVCJ9.eyJodHRwOi8vc2NoZW1hcy5taWNyb3NvZnQuY29tL3dzLzIwMDgvMDYvaWRlbnRpdHkvY2xhaW1zL3JvbGUiOiJBZG1pbiIsIlVzZXJJZCI6IjEiLCJleHAiOjE3NTE1MjgzNDQsImlzcyI6Im15U3lzdGVtIiwiYXVkIjoibXlVc2VycyJ9._I5RFiP6H2jJPyi_wO4KEJHdpfY8DpgB_lOgxCb4J6c</w:t>
      </w:r>
    </w:p>
    <w:p w14:paraId="5510619D">
      <w:pPr>
        <w:pStyle w:val="147"/>
        <w:numPr>
          <w:ilvl w:val="0"/>
          <w:numId w:val="0"/>
        </w:numPr>
        <w:rPr>
          <w:rFonts w:hint="default" w:ascii="Times New Roman" w:hAnsi="Times New Roman" w:eastAsia="SimSun" w:cs="Times New Roman"/>
          <w:sz w:val="24"/>
          <w:szCs w:val="24"/>
        </w:rPr>
      </w:pPr>
    </w:p>
    <w:p w14:paraId="3275E6DB">
      <w:pPr>
        <w:pStyle w:val="147"/>
        <w:numPr>
          <w:ilvl w:val="0"/>
          <w:numId w:val="0"/>
        </w:numPr>
        <w:rPr>
          <w:rFonts w:hint="default" w:ascii="Times New Roman" w:hAnsi="Times New Roman" w:eastAsia="SimSun" w:cs="Times New Roman"/>
          <w:sz w:val="24"/>
          <w:szCs w:val="24"/>
        </w:rPr>
      </w:pPr>
    </w:p>
    <w:p w14:paraId="0E8105F1">
      <w:pPr>
        <w:pStyle w:val="147"/>
        <w:numPr>
          <w:ilvl w:val="0"/>
          <w:numId w:val="0"/>
        </w:numPr>
        <w:rPr>
          <w:rFonts w:hint="default" w:ascii="Times New Roman" w:hAnsi="Times New Roman" w:cs="Times New Roman"/>
        </w:rPr>
      </w:pPr>
    </w:p>
    <w:p w14:paraId="12CF68F8">
      <w:pPr>
        <w:pStyle w:val="147"/>
        <w:numPr>
          <w:ilvl w:val="0"/>
          <w:numId w:val="0"/>
        </w:numPr>
        <w:rPr>
          <w:rFonts w:hint="default" w:ascii="Times New Roman" w:hAnsi="Times New Roman" w:cs="Times New Roman"/>
        </w:rPr>
      </w:pPr>
    </w:p>
    <w:p w14:paraId="388FFFE2">
      <w:pPr>
        <w:pStyle w:val="147"/>
        <w:numPr>
          <w:ilvl w:val="0"/>
          <w:numId w:val="0"/>
        </w:numPr>
        <w:rPr>
          <w:rFonts w:hint="default" w:ascii="Times New Roman" w:hAnsi="Times New Roman" w:cs="Times New Roman"/>
        </w:rPr>
      </w:pPr>
    </w:p>
    <w:p w14:paraId="3738CC65">
      <w:pPr>
        <w:pStyle w:val="147"/>
        <w:numPr>
          <w:ilvl w:val="0"/>
          <w:numId w:val="0"/>
        </w:numPr>
        <w:rPr>
          <w:rFonts w:hint="default" w:ascii="Times New Roman" w:hAnsi="Times New Roman" w:cs="Times New Roman"/>
        </w:rPr>
      </w:pPr>
    </w:p>
    <w:p w14:paraId="674449B7">
      <w:pPr>
        <w:pStyle w:val="147"/>
        <w:numPr>
          <w:ilvl w:val="0"/>
          <w:numId w:val="0"/>
        </w:numPr>
        <w:rPr>
          <w:rFonts w:hint="default" w:ascii="Times New Roman" w:hAnsi="Times New Roman" w:cs="Times New Roman"/>
        </w:rPr>
      </w:pPr>
    </w:p>
    <w:p w14:paraId="5158B1F6">
      <w:pPr>
        <w:pStyle w:val="147"/>
        <w:numPr>
          <w:ilvl w:val="0"/>
          <w:numId w:val="0"/>
        </w:numPr>
        <w:rPr>
          <w:rFonts w:hint="default" w:ascii="Times New Roman" w:hAnsi="Times New Roman" w:cs="Times New Roman"/>
        </w:rPr>
      </w:pPr>
    </w:p>
    <w:p w14:paraId="6681DFB5">
      <w:pPr>
        <w:pStyle w:val="147"/>
        <w:numPr>
          <w:ilvl w:val="0"/>
          <w:numId w:val="0"/>
        </w:numPr>
        <w:rPr>
          <w:rFonts w:hint="default" w:ascii="Times New Roman" w:hAnsi="Times New Roman" w:cs="Times New Roman"/>
        </w:rPr>
      </w:pPr>
    </w:p>
    <w:p w14:paraId="2BCF2560">
      <w:pPr>
        <w:pStyle w:val="147"/>
        <w:numPr>
          <w:ilvl w:val="0"/>
          <w:numId w:val="0"/>
        </w:numPr>
        <w:rPr>
          <w:rFonts w:hint="default" w:ascii="Times New Roman" w:hAnsi="Times New Roman" w:cs="Times New Roman"/>
        </w:rPr>
      </w:pPr>
    </w:p>
    <w:p w14:paraId="77E9FAD5">
      <w:pPr>
        <w:pStyle w:val="147"/>
        <w:numPr>
          <w:ilvl w:val="0"/>
          <w:numId w:val="0"/>
        </w:numPr>
        <w:rPr>
          <w:rFonts w:hint="default" w:ascii="Times New Roman" w:hAnsi="Times New Roman" w:cs="Times New Roman"/>
          <w:b/>
          <w:bCs/>
          <w:i w:val="0"/>
          <w:iCs w:val="0"/>
          <w:color w:val="00B0F0"/>
          <w:sz w:val="24"/>
          <w:szCs w:val="24"/>
          <w:lang w:val="en-US"/>
        </w:rPr>
      </w:pPr>
      <w:r>
        <w:rPr>
          <w:rFonts w:hint="default" w:ascii="Times New Roman" w:hAnsi="Times New Roman" w:cs="Times New Roman"/>
          <w:b/>
          <w:bCs/>
          <w:i w:val="0"/>
          <w:iCs w:val="0"/>
          <w:color w:val="00B0F0"/>
          <w:sz w:val="24"/>
          <w:szCs w:val="24"/>
          <w:lang w:val="en-US"/>
        </w:rPr>
        <w:t>The View of local host:-</w:t>
      </w:r>
    </w:p>
    <w:p w14:paraId="2798FA25">
      <w:pPr>
        <w:pStyle w:val="147"/>
        <w:numPr>
          <w:ilvl w:val="0"/>
          <w:numId w:val="0"/>
        </w:numPr>
        <w:rPr>
          <w:rFonts w:hint="default" w:ascii="Times New Roman" w:hAnsi="Times New Roman" w:cs="Times New Roman"/>
          <w:lang w:val="en-US"/>
        </w:rPr>
      </w:pPr>
    </w:p>
    <w:p w14:paraId="687B7822">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4785" cy="413702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264785" cy="4137025"/>
                    </a:xfrm>
                    <a:prstGeom prst="rect">
                      <a:avLst/>
                    </a:prstGeom>
                    <a:noFill/>
                    <a:ln>
                      <a:noFill/>
                    </a:ln>
                  </pic:spPr>
                </pic:pic>
              </a:graphicData>
            </a:graphic>
          </wp:inline>
        </w:drawing>
      </w:r>
    </w:p>
    <w:p w14:paraId="7BEBC6E7">
      <w:pPr>
        <w:pStyle w:val="147"/>
        <w:numPr>
          <w:ilvl w:val="0"/>
          <w:numId w:val="0"/>
        </w:numPr>
        <w:rPr>
          <w:rFonts w:hint="default" w:ascii="Times New Roman" w:hAnsi="Times New Roman" w:cs="Times New Roman"/>
        </w:rPr>
      </w:pPr>
    </w:p>
    <w:p w14:paraId="4EB910B4">
      <w:pPr>
        <w:pStyle w:val="147"/>
        <w:numPr>
          <w:ilvl w:val="0"/>
          <w:numId w:val="0"/>
        </w:numPr>
        <w:rPr>
          <w:rFonts w:hint="default" w:ascii="Times New Roman" w:hAnsi="Times New Roman" w:cs="Times New Roman"/>
        </w:rPr>
      </w:pPr>
    </w:p>
    <w:p w14:paraId="6C366914">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Now Final Checking in Postman and result is below:-</w:t>
      </w:r>
    </w:p>
    <w:p w14:paraId="6337183D">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434965" cy="371538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434965" cy="3715385"/>
                    </a:xfrm>
                    <a:prstGeom prst="rect">
                      <a:avLst/>
                    </a:prstGeom>
                    <a:noFill/>
                    <a:ln>
                      <a:noFill/>
                    </a:ln>
                  </pic:spPr>
                </pic:pic>
              </a:graphicData>
            </a:graphic>
          </wp:inline>
        </w:drawing>
      </w:r>
    </w:p>
    <w:p w14:paraId="2FEEF628">
      <w:pPr>
        <w:rPr>
          <w:rFonts w:hint="default" w:ascii="Times New Roman" w:hAnsi="Times New Roman" w:cs="Times New Roman"/>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Cascadia Mono">
    <w:panose1 w:val="020B0609020000020004"/>
    <w:charset w:val="00"/>
    <w:family w:val="auto"/>
    <w:pitch w:val="default"/>
    <w:sig w:usb0="A1002AFF" w:usb1="C200F9FB" w:usb2="00040020" w:usb3="00000000" w:csb0="600001FF" w:csb1="FFFF0000"/>
  </w:font>
  <w:font w:name="monospace">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882CD"/>
    <w:multiLevelType w:val="multilevel"/>
    <w:tmpl w:val="B8C88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E08F5CA"/>
    <w:multiLevelType w:val="singleLevel"/>
    <w:tmpl w:val="DE08F5CA"/>
    <w:lvl w:ilvl="0" w:tentative="0">
      <w:start w:val="1"/>
      <w:numFmt w:val="decimal"/>
      <w:suff w:val="space"/>
      <w:lvlText w:val="%1."/>
      <w:lvlJc w:val="left"/>
    </w:lvl>
  </w:abstractNum>
  <w:abstractNum w:abstractNumId="2">
    <w:nsid w:val="FF0D01D7"/>
    <w:multiLevelType w:val="multilevel"/>
    <w:tmpl w:val="FF0D01D7"/>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FFFF7E"/>
    <w:multiLevelType w:val="singleLevel"/>
    <w:tmpl w:val="FFFFFF7E"/>
    <w:lvl w:ilvl="0" w:tentative="0">
      <w:start w:val="1"/>
      <w:numFmt w:val="decimal"/>
      <w:pStyle w:val="34"/>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3"/>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8"/>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7"/>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9">
    <w:nsid w:val="213EC354"/>
    <w:multiLevelType w:val="singleLevel"/>
    <w:tmpl w:val="213EC354"/>
    <w:lvl w:ilvl="0" w:tentative="0">
      <w:start w:val="7"/>
      <w:numFmt w:val="decimal"/>
      <w:suff w:val="space"/>
      <w:lvlText w:val="%1."/>
      <w:lvlJc w:val="left"/>
    </w:lvl>
  </w:abstractNum>
  <w:abstractNum w:abstractNumId="10">
    <w:nsid w:val="444B4290"/>
    <w:multiLevelType w:val="singleLevel"/>
    <w:tmpl w:val="444B4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D97C98"/>
    <w:multiLevelType w:val="singleLevel"/>
    <w:tmpl w:val="5ED97C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0212E86"/>
    <w:multiLevelType w:val="multilevel"/>
    <w:tmpl w:val="60212E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B9EBFE1"/>
    <w:multiLevelType w:val="singleLevel"/>
    <w:tmpl w:val="6B9EBFE1"/>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1"/>
  </w:num>
  <w:num w:numId="9">
    <w:abstractNumId w:val="2"/>
  </w:num>
  <w:num w:numId="10">
    <w:abstractNumId w:val="1"/>
  </w:num>
  <w:num w:numId="11">
    <w:abstractNumId w:val="10"/>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616"/>
    <w:rsid w:val="0006063C"/>
    <w:rsid w:val="0015074B"/>
    <w:rsid w:val="0029639D"/>
    <w:rsid w:val="00326F90"/>
    <w:rsid w:val="00AA1D8D"/>
    <w:rsid w:val="00B47730"/>
    <w:rsid w:val="00CB0664"/>
    <w:rsid w:val="00FC693F"/>
    <w:rsid w:val="203A222D"/>
    <w:rsid w:val="24986B99"/>
    <w:rsid w:val="29764D32"/>
    <w:rsid w:val="459E0138"/>
    <w:rsid w:val="53EB543C"/>
    <w:rsid w:val="58E37981"/>
    <w:rsid w:val="6DB74310"/>
    <w:rsid w:val="78C11224"/>
    <w:rsid w:val="7B07552E"/>
    <w:rsid w:val="7D6A11A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4"/>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5"/>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8"/>
    <w:unhideWhenUsed/>
    <w:qFormat/>
    <w:uiPriority w:val="99"/>
    <w:pPr>
      <w:spacing w:after="120"/>
    </w:pPr>
  </w:style>
  <w:style w:type="paragraph" w:styleId="14">
    <w:name w:val="Body Text 2"/>
    <w:basedOn w:val="1"/>
    <w:link w:val="149"/>
    <w:unhideWhenUsed/>
    <w:qFormat/>
    <w:uiPriority w:val="99"/>
    <w:pPr>
      <w:spacing w:after="120" w:line="480" w:lineRule="auto"/>
    </w:pPr>
  </w:style>
  <w:style w:type="paragraph" w:styleId="15">
    <w:name w:val="Body Text 3"/>
    <w:basedOn w:val="1"/>
    <w:link w:val="150"/>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0"/>
    <w:unhideWhenUsed/>
    <w:qFormat/>
    <w:uiPriority w:val="99"/>
    <w:pPr>
      <w:tabs>
        <w:tab w:val="center" w:pos="4680"/>
        <w:tab w:val="right" w:pos="9360"/>
      </w:tabs>
      <w:spacing w:after="0" w:line="240" w:lineRule="auto"/>
    </w:pPr>
  </w:style>
  <w:style w:type="paragraph" w:styleId="19">
    <w:name w:val="header"/>
    <w:basedOn w:val="1"/>
    <w:link w:val="139"/>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semiHidden/>
    <w:unhideWhenUsed/>
    <w:qFormat/>
    <w:uiPriority w:val="99"/>
    <w:rPr>
      <w:color w:val="0000FF"/>
      <w:u w:val="single"/>
    </w:rPr>
  </w:style>
  <w:style w:type="paragraph" w:styleId="23">
    <w:name w:val="List"/>
    <w:basedOn w:val="1"/>
    <w:unhideWhenUsed/>
    <w:qFormat/>
    <w:uiPriority w:val="99"/>
    <w:pPr>
      <w:ind w:left="360" w:hanging="360"/>
      <w:contextualSpacing/>
    </w:pPr>
  </w:style>
  <w:style w:type="paragraph" w:styleId="24">
    <w:name w:val="List 2"/>
    <w:basedOn w:val="1"/>
    <w:unhideWhenUsed/>
    <w:qFormat/>
    <w:uiPriority w:val="99"/>
    <w:pPr>
      <w:ind w:left="720" w:hanging="360"/>
      <w:contextualSpacing/>
    </w:pPr>
  </w:style>
  <w:style w:type="paragraph" w:styleId="25">
    <w:name w:val="List 3"/>
    <w:basedOn w:val="1"/>
    <w:unhideWhenUsed/>
    <w:qFormat/>
    <w:uiPriority w:val="99"/>
    <w:pPr>
      <w:ind w:left="1080" w:hanging="360"/>
      <w:contextualSpacing/>
    </w:pPr>
  </w:style>
  <w:style w:type="paragraph" w:styleId="26">
    <w:name w:val="List Bullet"/>
    <w:basedOn w:val="1"/>
    <w:unhideWhenUsed/>
    <w:qFormat/>
    <w:uiPriority w:val="99"/>
    <w:pPr>
      <w:numPr>
        <w:ilvl w:val="0"/>
        <w:numId w:val="1"/>
      </w:numPr>
      <w:contextualSpacing/>
    </w:pPr>
  </w:style>
  <w:style w:type="paragraph" w:styleId="27">
    <w:name w:val="List Bullet 2"/>
    <w:basedOn w:val="1"/>
    <w:unhideWhenUsed/>
    <w:qFormat/>
    <w:uiPriority w:val="99"/>
    <w:pPr>
      <w:numPr>
        <w:ilvl w:val="0"/>
        <w:numId w:val="2"/>
      </w:numPr>
      <w:contextualSpacing/>
    </w:pPr>
  </w:style>
  <w:style w:type="paragraph" w:styleId="28">
    <w:name w:val="List Bullet 3"/>
    <w:basedOn w:val="1"/>
    <w:unhideWhenUsed/>
    <w:qFormat/>
    <w:uiPriority w:val="99"/>
    <w:pPr>
      <w:numPr>
        <w:ilvl w:val="0"/>
        <w:numId w:val="3"/>
      </w:numPr>
      <w:contextualSpacing/>
    </w:pPr>
  </w:style>
  <w:style w:type="paragraph" w:styleId="29">
    <w:name w:val="List Continue"/>
    <w:basedOn w:val="1"/>
    <w:unhideWhenUsed/>
    <w:qFormat/>
    <w:uiPriority w:val="99"/>
    <w:pPr>
      <w:spacing w:after="120"/>
      <w:ind w:left="360"/>
      <w:contextualSpacing/>
    </w:pPr>
  </w:style>
  <w:style w:type="paragraph" w:styleId="30">
    <w:name w:val="List Continue 2"/>
    <w:basedOn w:val="1"/>
    <w:unhideWhenUsed/>
    <w:qFormat/>
    <w:uiPriority w:val="99"/>
    <w:pPr>
      <w:spacing w:after="120"/>
      <w:ind w:left="720"/>
      <w:contextualSpacing/>
    </w:pPr>
  </w:style>
  <w:style w:type="paragraph" w:styleId="31">
    <w:name w:val="List Continue 3"/>
    <w:basedOn w:val="1"/>
    <w:unhideWhenUsed/>
    <w:qFormat/>
    <w:uiPriority w:val="99"/>
    <w:pPr>
      <w:spacing w:after="120"/>
      <w:ind w:left="1080"/>
      <w:contextualSpacing/>
    </w:pPr>
  </w:style>
  <w:style w:type="paragraph" w:styleId="32">
    <w:name w:val="List Number"/>
    <w:basedOn w:val="1"/>
    <w:unhideWhenUsed/>
    <w:qFormat/>
    <w:uiPriority w:val="99"/>
    <w:pPr>
      <w:numPr>
        <w:ilvl w:val="0"/>
        <w:numId w:val="4"/>
      </w:numPr>
      <w:contextualSpacing/>
    </w:pPr>
  </w:style>
  <w:style w:type="paragraph" w:styleId="33">
    <w:name w:val="List Number 2"/>
    <w:basedOn w:val="1"/>
    <w:unhideWhenUsed/>
    <w:qFormat/>
    <w:uiPriority w:val="99"/>
    <w:pPr>
      <w:numPr>
        <w:ilvl w:val="0"/>
        <w:numId w:val="5"/>
      </w:numPr>
      <w:contextualSpacing/>
    </w:pPr>
  </w:style>
  <w:style w:type="paragraph" w:styleId="34">
    <w:name w:val="List Number 3"/>
    <w:basedOn w:val="1"/>
    <w:unhideWhenUsed/>
    <w:qFormat/>
    <w:uiPriority w:val="99"/>
    <w:pPr>
      <w:numPr>
        <w:ilvl w:val="0"/>
        <w:numId w:val="6"/>
      </w:numPr>
      <w:contextualSpacing/>
    </w:pPr>
  </w:style>
  <w:style w:type="paragraph" w:styleId="35">
    <w:name w:val="macro"/>
    <w:link w:val="151"/>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7">
    <w:name w:val="Strong"/>
    <w:basedOn w:val="11"/>
    <w:qFormat/>
    <w:uiPriority w:val="22"/>
    <w:rPr>
      <w:b/>
      <w:bCs/>
    </w:rPr>
  </w:style>
  <w:style w:type="paragraph" w:styleId="38">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0">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1">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3">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6">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7">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8">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9">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0">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1">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2">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3">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4">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5">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6">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7">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8">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9">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0">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1">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2">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3">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4">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5">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6">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7">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8">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9">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7">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8">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9">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0">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1">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2">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3">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1">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2">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3">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4">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6">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7">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8">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9">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0">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1">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2">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3">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4">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5">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6">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7">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8">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9">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0">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1">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2">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3">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4">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5">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6">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7">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8">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2">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6">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7">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8">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9">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0">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1">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2">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3">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4">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5">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6">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7">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8">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9">
    <w:name w:val="Header Char"/>
    <w:basedOn w:val="11"/>
    <w:link w:val="19"/>
    <w:qFormat/>
    <w:uiPriority w:val="99"/>
  </w:style>
  <w:style w:type="character" w:customStyle="1" w:styleId="140">
    <w:name w:val="Footer Char"/>
    <w:basedOn w:val="11"/>
    <w:link w:val="18"/>
    <w:qFormat/>
    <w:uiPriority w:val="99"/>
  </w:style>
  <w:style w:type="paragraph" w:styleId="14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1"/>
    <w:link w:val="40"/>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1"/>
    <w:link w:val="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1"/>
    <w:link w:val="13"/>
    <w:qFormat/>
    <w:uiPriority w:val="99"/>
  </w:style>
  <w:style w:type="character" w:customStyle="1" w:styleId="149">
    <w:name w:val="Body Text 2 Char"/>
    <w:basedOn w:val="11"/>
    <w:link w:val="14"/>
    <w:qFormat/>
    <w:uiPriority w:val="99"/>
  </w:style>
  <w:style w:type="character" w:customStyle="1" w:styleId="150">
    <w:name w:val="Body Text 3 Char"/>
    <w:basedOn w:val="11"/>
    <w:link w:val="15"/>
    <w:qFormat/>
    <w:uiPriority w:val="99"/>
    <w:rPr>
      <w:sz w:val="16"/>
      <w:szCs w:val="16"/>
    </w:rPr>
  </w:style>
  <w:style w:type="character" w:customStyle="1" w:styleId="151">
    <w:name w:val="Macro Text Char"/>
    <w:basedOn w:val="11"/>
    <w:link w:val="35"/>
    <w:qFormat/>
    <w:uiPriority w:val="99"/>
    <w:rPr>
      <w:rFonts w:ascii="Courier" w:hAnsi="Courier"/>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1"/>
    <w:link w:val="152"/>
    <w:qFormat/>
    <w:uiPriority w:val="29"/>
    <w:rPr>
      <w:i/>
      <w:iCs/>
      <w:color w:val="000000" w:themeColor="text1"/>
      <w14:textFill>
        <w14:solidFill>
          <w14:schemeClr w14:val="tx1"/>
        </w14:solidFill>
      </w14:textFill>
    </w:rPr>
  </w:style>
  <w:style w:type="character" w:customStyle="1" w:styleId="154">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1"/>
    <w:link w:val="160"/>
    <w:qFormat/>
    <w:uiPriority w:val="30"/>
    <w:rPr>
      <w:b/>
      <w:bCs/>
      <w:i/>
      <w:iCs/>
      <w:color w:val="4F81BD" w:themeColor="accent1"/>
      <w14:textFill>
        <w14:solidFill>
          <w14:schemeClr w14:val="accent1"/>
        </w14:solidFill>
      </w14:textFill>
    </w:rPr>
  </w:style>
  <w:style w:type="character" w:customStyle="1" w:styleId="162">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1"/>
    <w:qFormat/>
    <w:uiPriority w:val="21"/>
    <w:rPr>
      <w:b/>
      <w:bCs/>
      <w:i/>
      <w:iCs/>
      <w:color w:val="4F81BD" w:themeColor="accent1"/>
      <w14:textFill>
        <w14:solidFill>
          <w14:schemeClr w14:val="accent1"/>
        </w14:solidFill>
      </w14:textFill>
    </w:rPr>
  </w:style>
  <w:style w:type="character" w:customStyle="1" w:styleId="164">
    <w:name w:val="Subtle Reference"/>
    <w:basedOn w:val="11"/>
    <w:qFormat/>
    <w:uiPriority w:val="31"/>
    <w:rPr>
      <w:smallCaps/>
      <w:color w:val="C0504D" w:themeColor="accent2"/>
      <w:u w:val="single"/>
      <w14:textFill>
        <w14:solidFill>
          <w14:schemeClr w14:val="accent2"/>
        </w14:solidFill>
      </w14:textFill>
    </w:rPr>
  </w:style>
  <w:style w:type="character" w:customStyle="1" w:styleId="165">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1"/>
    <w:qFormat/>
    <w:uiPriority w:val="33"/>
    <w:rPr>
      <w:b/>
      <w:bCs/>
      <w:smallCaps/>
      <w:spacing w:val="5"/>
    </w:rPr>
  </w:style>
  <w:style w:type="paragraph" w:customStyle="1" w:styleId="167">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0</Words>
  <Characters>0</Characters>
  <Lines>0</Lines>
  <Paragraphs>0</Paragraphs>
  <TotalTime>13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AYUSH KUMAR</cp:lastModifiedBy>
  <dcterms:modified xsi:type="dcterms:W3CDTF">2025-07-13T19:11:23Z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91B7100D18CA4CF593B6E4A2AB1D82C3_13</vt:lpwstr>
  </property>
</Properties>
</file>